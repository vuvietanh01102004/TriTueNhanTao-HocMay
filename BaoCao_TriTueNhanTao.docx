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9563D" w14:textId="77777777" w:rsidR="00491903" w:rsidRDefault="00454591">
      <w:pPr>
        <w:spacing w:line="360" w:lineRule="auto"/>
        <w:jc w:val="center"/>
        <w:rPr>
          <w:rFonts w:cstheme="majorHAnsi"/>
          <w:b/>
          <w:sz w:val="28"/>
          <w:szCs w:val="28"/>
          <w:lang w:val="pt-BR"/>
        </w:rPr>
      </w:pPr>
      <w:bookmarkStart w:id="0" w:name="_Hlk161783503"/>
      <w:bookmarkEnd w:id="0"/>
      <w:r>
        <w:rPr>
          <w:rFonts w:cstheme="majorHAnsi"/>
          <w:b/>
          <w:sz w:val="28"/>
          <w:szCs w:val="28"/>
          <w:lang w:val="pt-BR"/>
        </w:rPr>
        <w:t>TRƯỜNG ĐẠI HỌC KỸ THUẬT CÔNG NGHIỆP</w:t>
      </w:r>
    </w:p>
    <w:p w14:paraId="2DCC5B11" w14:textId="13CE6BCD" w:rsidR="00E02D67" w:rsidRDefault="00454591">
      <w:pPr>
        <w:spacing w:line="360" w:lineRule="auto"/>
        <w:jc w:val="center"/>
        <w:rPr>
          <w:rFonts w:cstheme="majorHAnsi"/>
          <w:b/>
          <w:sz w:val="32"/>
          <w:szCs w:val="32"/>
          <w:lang w:val="pt-BR"/>
        </w:rPr>
      </w:pPr>
      <w:r>
        <w:rPr>
          <w:rFonts w:cstheme="majorHAnsi"/>
          <w:b/>
          <w:sz w:val="32"/>
          <w:szCs w:val="32"/>
          <w:lang w:val="pt-BR"/>
        </w:rPr>
        <w:t>KHOA ĐIỆN TỬ</w:t>
      </w:r>
    </w:p>
    <w:p w14:paraId="052E4F69" w14:textId="39849170" w:rsidR="00491903" w:rsidRDefault="00454591">
      <w:pPr>
        <w:spacing w:line="360" w:lineRule="auto"/>
        <w:jc w:val="center"/>
        <w:rPr>
          <w:rFonts w:cstheme="majorHAnsi"/>
          <w:b/>
          <w:sz w:val="32"/>
          <w:szCs w:val="32"/>
          <w:lang w:val="pt-BR"/>
        </w:rPr>
      </w:pPr>
      <w:r>
        <w:rPr>
          <w:rFonts w:cstheme="majorHAnsi"/>
          <w:b/>
          <w:sz w:val="32"/>
          <w:szCs w:val="32"/>
          <w:lang w:val="pt-BR"/>
        </w:rPr>
        <w:t>BỘ MÔN CÔNG NGHỆ THÔNG TIN</w:t>
      </w:r>
    </w:p>
    <w:p w14:paraId="5CA91C53" w14:textId="77777777" w:rsidR="00491903" w:rsidRDefault="00454591">
      <w:pPr>
        <w:pStyle w:val="Tiu"/>
        <w:spacing w:before="720" w:line="360" w:lineRule="auto"/>
        <w:outlineLvl w:val="9"/>
        <w:rPr>
          <w:rFonts w:cstheme="majorHAnsi"/>
          <w:sz w:val="52"/>
          <w:szCs w:val="52"/>
        </w:rPr>
      </w:pPr>
      <w:r>
        <w:rPr>
          <w:rFonts w:cstheme="majorHAnsi"/>
          <w:noProof/>
          <w:sz w:val="52"/>
          <w:szCs w:val="52"/>
        </w:rPr>
        <w:drawing>
          <wp:inline distT="0" distB="0" distL="0" distR="0" wp14:anchorId="680F0659" wp14:editId="2373758D">
            <wp:extent cx="1573530" cy="157353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5EB08A4C" w14:textId="77777777" w:rsidR="00491903" w:rsidRDefault="00454591">
      <w:pPr>
        <w:spacing w:line="360" w:lineRule="auto"/>
        <w:ind w:right="283"/>
        <w:jc w:val="center"/>
        <w:rPr>
          <w:rFonts w:cstheme="majorHAnsi"/>
          <w:b/>
          <w:sz w:val="48"/>
          <w:szCs w:val="48"/>
          <w:lang w:val="vi-VN"/>
        </w:rPr>
      </w:pPr>
      <w:r>
        <w:rPr>
          <w:rFonts w:cstheme="majorHAnsi"/>
          <w:b/>
          <w:sz w:val="48"/>
          <w:szCs w:val="48"/>
          <w:lang w:val="vi-VN"/>
        </w:rPr>
        <w:t xml:space="preserve">BÀI TẬP LỚN MÔN TRÍ TUỆ NHÂN TẠO VÀ HỌC MÁY </w:t>
      </w:r>
    </w:p>
    <w:p w14:paraId="35B65FE6" w14:textId="77777777" w:rsidR="00491903" w:rsidRPr="00E02D67" w:rsidRDefault="00454591">
      <w:pPr>
        <w:spacing w:line="360" w:lineRule="auto"/>
        <w:ind w:right="283"/>
        <w:jc w:val="center"/>
        <w:rPr>
          <w:rFonts w:cstheme="majorHAnsi"/>
          <w:b/>
          <w:sz w:val="48"/>
          <w:szCs w:val="48"/>
        </w:rPr>
      </w:pPr>
      <w:r w:rsidRPr="00E02D67">
        <w:rPr>
          <w:rFonts w:cstheme="majorHAnsi"/>
          <w:b/>
          <w:sz w:val="48"/>
          <w:szCs w:val="48"/>
        </w:rPr>
        <w:t xml:space="preserve"> </w:t>
      </w:r>
    </w:p>
    <w:p w14:paraId="3089CFAD" w14:textId="77777777" w:rsidR="00491903" w:rsidRPr="00E02D67" w:rsidRDefault="00454591">
      <w:pPr>
        <w:spacing w:line="360" w:lineRule="auto"/>
        <w:jc w:val="center"/>
        <w:rPr>
          <w:rFonts w:cstheme="majorHAnsi"/>
          <w:b/>
          <w:sz w:val="32"/>
          <w:szCs w:val="32"/>
        </w:rPr>
      </w:pPr>
      <w:r w:rsidRPr="00E02D67">
        <w:rPr>
          <w:rFonts w:cstheme="majorHAnsi"/>
          <w:b/>
          <w:sz w:val="32"/>
          <w:szCs w:val="32"/>
        </w:rPr>
        <w:t>NGÀNH</w:t>
      </w:r>
      <w:r w:rsidRPr="00E02D67">
        <w:rPr>
          <w:rFonts w:cstheme="majorHAnsi"/>
          <w:b/>
          <w:sz w:val="32"/>
          <w:szCs w:val="32"/>
        </w:rPr>
        <w:tab/>
        <w:t>:  KỸ THUẬT PHẦN MỀM</w:t>
      </w:r>
    </w:p>
    <w:p w14:paraId="31F0E083" w14:textId="604EA2E3" w:rsidR="00491903" w:rsidRPr="00E02D67" w:rsidRDefault="00E02D67" w:rsidP="00E02D67">
      <w:pPr>
        <w:spacing w:line="360" w:lineRule="auto"/>
        <w:rPr>
          <w:rFonts w:cstheme="majorHAnsi"/>
          <w:b/>
          <w:sz w:val="32"/>
          <w:szCs w:val="32"/>
        </w:rPr>
      </w:pPr>
      <w:r w:rsidRPr="00E02D67">
        <w:rPr>
          <w:rFonts w:cstheme="majorHAnsi"/>
          <w:b/>
          <w:sz w:val="32"/>
          <w:szCs w:val="32"/>
        </w:rPr>
        <w:t xml:space="preserve">                      </w:t>
      </w:r>
      <w:r w:rsidR="00454591" w:rsidRPr="00E02D67">
        <w:rPr>
          <w:rFonts w:cstheme="majorHAnsi"/>
          <w:b/>
          <w:sz w:val="32"/>
          <w:szCs w:val="32"/>
        </w:rPr>
        <w:t xml:space="preserve">HỆ </w:t>
      </w:r>
      <w:r w:rsidR="00454591" w:rsidRPr="00E02D67">
        <w:rPr>
          <w:rFonts w:cstheme="majorHAnsi"/>
          <w:b/>
          <w:sz w:val="32"/>
          <w:szCs w:val="32"/>
        </w:rPr>
        <w:tab/>
      </w:r>
      <w:r w:rsidRPr="00E02D67">
        <w:rPr>
          <w:rFonts w:cstheme="majorHAnsi"/>
          <w:b/>
          <w:sz w:val="32"/>
          <w:szCs w:val="32"/>
        </w:rPr>
        <w:t xml:space="preserve">    </w:t>
      </w:r>
      <w:r w:rsidR="00454591" w:rsidRPr="00E02D67">
        <w:rPr>
          <w:rFonts w:cstheme="majorHAnsi"/>
          <w:b/>
          <w:sz w:val="32"/>
          <w:szCs w:val="32"/>
        </w:rPr>
        <w:t>:  ĐẠI HỌC CHÍNH QUY</w:t>
      </w:r>
    </w:p>
    <w:p w14:paraId="00E1D211" w14:textId="77777777" w:rsidR="00491903" w:rsidRPr="00E02D67" w:rsidRDefault="00491903">
      <w:pPr>
        <w:spacing w:before="240" w:line="360" w:lineRule="auto"/>
        <w:ind w:right="284"/>
        <w:rPr>
          <w:rFonts w:cstheme="majorHAnsi"/>
          <w:b/>
          <w:sz w:val="36"/>
          <w:szCs w:val="36"/>
        </w:rPr>
      </w:pPr>
    </w:p>
    <w:p w14:paraId="72448CCC" w14:textId="5334289D" w:rsidR="00491903" w:rsidRPr="00E02D67" w:rsidRDefault="00454591">
      <w:pPr>
        <w:widowControl/>
        <w:shd w:val="clear" w:color="auto" w:fill="FFFFFF"/>
        <w:autoSpaceDE/>
        <w:autoSpaceDN/>
        <w:spacing w:before="100" w:beforeAutospacing="1" w:after="144" w:line="360" w:lineRule="auto"/>
        <w:ind w:left="142"/>
        <w:jc w:val="center"/>
        <w:rPr>
          <w:b/>
          <w:bCs/>
          <w:color w:val="3E3E3E"/>
          <w:sz w:val="42"/>
          <w:szCs w:val="42"/>
        </w:rPr>
      </w:pPr>
      <w:r w:rsidRPr="00E02D67">
        <w:rPr>
          <w:rFonts w:cstheme="majorHAnsi"/>
          <w:b/>
          <w:sz w:val="42"/>
          <w:szCs w:val="42"/>
        </w:rPr>
        <w:t>ĐỀ TÀI:</w:t>
      </w:r>
      <w:r w:rsidRPr="00E02D67">
        <w:rPr>
          <w:rFonts w:cstheme="majorHAnsi"/>
          <w:b/>
          <w:sz w:val="42"/>
          <w:szCs w:val="42"/>
          <w:lang w:val="vi-VN"/>
        </w:rPr>
        <w:t xml:space="preserve"> </w:t>
      </w:r>
      <w:r w:rsidR="00E02D67" w:rsidRPr="00E02D67">
        <w:rPr>
          <w:rFonts w:cstheme="majorHAnsi"/>
          <w:b/>
          <w:sz w:val="42"/>
          <w:szCs w:val="42"/>
        </w:rPr>
        <w:t>PHÂN LOẠI RÁC THẢI</w:t>
      </w:r>
      <w:r w:rsidRPr="00E02D67">
        <w:rPr>
          <w:b/>
          <w:bCs/>
          <w:sz w:val="42"/>
          <w:szCs w:val="42"/>
        </w:rPr>
        <w:t xml:space="preserve"> </w:t>
      </w:r>
    </w:p>
    <w:p w14:paraId="4ADA57E9" w14:textId="77777777" w:rsidR="00491903" w:rsidRPr="00E02D67" w:rsidRDefault="00491903">
      <w:pPr>
        <w:widowControl/>
        <w:shd w:val="clear" w:color="auto" w:fill="FFFFFF"/>
        <w:autoSpaceDE/>
        <w:autoSpaceDN/>
        <w:spacing w:before="100" w:beforeAutospacing="1" w:after="144" w:line="360" w:lineRule="auto"/>
        <w:ind w:left="142"/>
        <w:jc w:val="center"/>
        <w:rPr>
          <w:color w:val="3E3E3E"/>
          <w:sz w:val="28"/>
          <w:szCs w:val="28"/>
        </w:rPr>
      </w:pPr>
    </w:p>
    <w:p w14:paraId="356B56F1" w14:textId="77777777" w:rsidR="00491903" w:rsidRPr="00E02D67" w:rsidRDefault="00491903">
      <w:pPr>
        <w:spacing w:before="240" w:line="360" w:lineRule="auto"/>
        <w:ind w:left="720" w:right="791"/>
        <w:jc w:val="center"/>
        <w:rPr>
          <w:rFonts w:cstheme="majorHAnsi"/>
          <w:b/>
          <w:sz w:val="32"/>
          <w:szCs w:val="32"/>
        </w:rPr>
      </w:pPr>
    </w:p>
    <w:p w14:paraId="71F33876" w14:textId="77777777" w:rsidR="00491903" w:rsidRPr="00E02D67" w:rsidRDefault="00491903">
      <w:pPr>
        <w:spacing w:before="240" w:line="360" w:lineRule="auto"/>
        <w:ind w:right="284"/>
        <w:jc w:val="center"/>
        <w:rPr>
          <w:rFonts w:cstheme="majorHAnsi"/>
          <w:b/>
          <w:szCs w:val="28"/>
        </w:rPr>
      </w:pPr>
    </w:p>
    <w:p w14:paraId="1AC9E9B3" w14:textId="77777777" w:rsidR="00491903" w:rsidRPr="00E02D67" w:rsidRDefault="00491903">
      <w:pPr>
        <w:spacing w:before="240" w:line="360" w:lineRule="auto"/>
        <w:ind w:right="284"/>
        <w:jc w:val="center"/>
        <w:rPr>
          <w:rFonts w:cstheme="majorHAnsi"/>
          <w:b/>
          <w:szCs w:val="28"/>
        </w:rPr>
      </w:pPr>
    </w:p>
    <w:p w14:paraId="4F1741FB" w14:textId="77777777" w:rsidR="00491903" w:rsidRPr="00E02D67" w:rsidRDefault="00491903">
      <w:pPr>
        <w:spacing w:line="360" w:lineRule="auto"/>
        <w:jc w:val="center"/>
        <w:rPr>
          <w:rFonts w:cstheme="majorHAnsi"/>
          <w:b/>
          <w:iCs/>
          <w:szCs w:val="28"/>
        </w:rPr>
      </w:pPr>
    </w:p>
    <w:p w14:paraId="4A4B1EBD" w14:textId="77777777" w:rsidR="00491903" w:rsidRPr="00E02D67" w:rsidRDefault="00454591">
      <w:pPr>
        <w:spacing w:line="360" w:lineRule="auto"/>
        <w:jc w:val="center"/>
        <w:rPr>
          <w:rFonts w:cstheme="majorHAnsi"/>
          <w:b/>
          <w:iCs/>
          <w:sz w:val="24"/>
          <w:szCs w:val="24"/>
          <w:lang w:val="vi-VN"/>
        </w:rPr>
        <w:sectPr w:rsidR="00491903" w:rsidRPr="00E02D67">
          <w:footerReference w:type="default" r:id="rId9"/>
          <w:pgSz w:w="11906" w:h="16838"/>
          <w:pgMar w:top="1134" w:right="1134" w:bottom="1134" w:left="1985" w:header="1417" w:footer="1417"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E02D67">
        <w:rPr>
          <w:rFonts w:cstheme="majorHAnsi"/>
          <w:b/>
          <w:iCs/>
          <w:sz w:val="24"/>
          <w:szCs w:val="24"/>
        </w:rPr>
        <w:t>THÁI NGUYÊN – 202</w:t>
      </w:r>
      <w:r w:rsidRPr="00E02D67">
        <w:rPr>
          <w:rFonts w:cstheme="majorHAnsi"/>
          <w:b/>
          <w:iCs/>
          <w:sz w:val="24"/>
          <w:szCs w:val="24"/>
          <w:lang w:val="vi-VN"/>
        </w:rPr>
        <w:t>6</w:t>
      </w:r>
    </w:p>
    <w:p w14:paraId="3EE7095C" w14:textId="77777777" w:rsidR="00491903" w:rsidRPr="00E02D67" w:rsidRDefault="00454591">
      <w:pPr>
        <w:spacing w:line="360" w:lineRule="auto"/>
        <w:jc w:val="center"/>
        <w:rPr>
          <w:rFonts w:cstheme="majorHAnsi"/>
          <w:b/>
          <w:sz w:val="28"/>
          <w:szCs w:val="28"/>
        </w:rPr>
      </w:pPr>
      <w:r w:rsidRPr="00E02D67">
        <w:rPr>
          <w:rFonts w:cstheme="majorHAnsi"/>
          <w:b/>
          <w:sz w:val="28"/>
          <w:szCs w:val="28"/>
        </w:rPr>
        <w:lastRenderedPageBreak/>
        <w:t>TRƯỜNG ĐẠI HỌC KỸ THUẬT CÔNG NGHIỆP</w:t>
      </w:r>
    </w:p>
    <w:p w14:paraId="0B51BB9F" w14:textId="77777777" w:rsidR="00E02D67" w:rsidRDefault="00454591">
      <w:pPr>
        <w:spacing w:line="360" w:lineRule="auto"/>
        <w:jc w:val="center"/>
        <w:rPr>
          <w:rFonts w:cstheme="majorHAnsi"/>
          <w:b/>
          <w:sz w:val="32"/>
          <w:szCs w:val="32"/>
        </w:rPr>
      </w:pPr>
      <w:r w:rsidRPr="00E02D67">
        <w:rPr>
          <w:rFonts w:cstheme="majorHAnsi"/>
          <w:b/>
          <w:sz w:val="32"/>
          <w:szCs w:val="32"/>
        </w:rPr>
        <w:t>KHOA ĐIỆN TỬ</w:t>
      </w:r>
    </w:p>
    <w:p w14:paraId="405ED9F3" w14:textId="4CD465C9" w:rsidR="00491903" w:rsidRPr="00E02D67" w:rsidRDefault="00454591">
      <w:pPr>
        <w:spacing w:line="360" w:lineRule="auto"/>
        <w:jc w:val="center"/>
        <w:rPr>
          <w:rFonts w:cstheme="majorHAnsi"/>
          <w:b/>
          <w:sz w:val="32"/>
          <w:szCs w:val="32"/>
        </w:rPr>
      </w:pPr>
      <w:r w:rsidRPr="00E02D67">
        <w:rPr>
          <w:rFonts w:cstheme="majorHAnsi"/>
          <w:b/>
          <w:sz w:val="32"/>
          <w:szCs w:val="32"/>
        </w:rPr>
        <w:t>BỘ MÔN CÔNG NGHỆ THÔNG TIN</w:t>
      </w:r>
    </w:p>
    <w:p w14:paraId="11DC1CB7" w14:textId="77777777" w:rsidR="00491903" w:rsidRDefault="00454591">
      <w:pPr>
        <w:pStyle w:val="Tiu"/>
        <w:spacing w:before="720" w:line="360" w:lineRule="auto"/>
        <w:outlineLvl w:val="9"/>
        <w:rPr>
          <w:rFonts w:cstheme="majorHAnsi"/>
          <w:sz w:val="52"/>
          <w:szCs w:val="52"/>
        </w:rPr>
      </w:pPr>
      <w:r>
        <w:rPr>
          <w:rFonts w:cstheme="majorHAnsi"/>
          <w:noProof/>
          <w:sz w:val="52"/>
          <w:szCs w:val="52"/>
        </w:rPr>
        <w:drawing>
          <wp:inline distT="0" distB="0" distL="0" distR="0" wp14:anchorId="5C4631B9" wp14:editId="0BEE5FC0">
            <wp:extent cx="1573530" cy="1573530"/>
            <wp:effectExtent l="0" t="0" r="11430" b="11430"/>
            <wp:docPr id="489993359" name="Picture 489993359"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descr="A circular logo with a star and a blue star with a red and yellow circl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44465F5D" w14:textId="77777777" w:rsidR="00491903" w:rsidRPr="00E02D67" w:rsidRDefault="00454591">
      <w:pPr>
        <w:spacing w:line="276" w:lineRule="auto"/>
        <w:ind w:right="283"/>
        <w:jc w:val="center"/>
        <w:rPr>
          <w:rFonts w:cstheme="majorHAnsi"/>
          <w:b/>
          <w:sz w:val="48"/>
          <w:szCs w:val="48"/>
        </w:rPr>
      </w:pPr>
      <w:r>
        <w:rPr>
          <w:rFonts w:cstheme="majorHAnsi"/>
          <w:b/>
          <w:sz w:val="48"/>
          <w:szCs w:val="48"/>
          <w:lang w:val="vi-VN"/>
        </w:rPr>
        <w:t xml:space="preserve">BÀI TẬP LỚN MÔN TRÍ TUỆ NHÂN TẠO VÀ HỌC MÁY </w:t>
      </w:r>
      <w:r w:rsidRPr="00E02D67">
        <w:rPr>
          <w:rFonts w:cstheme="majorHAnsi"/>
          <w:b/>
          <w:sz w:val="48"/>
          <w:szCs w:val="48"/>
        </w:rPr>
        <w:t xml:space="preserve"> </w:t>
      </w:r>
    </w:p>
    <w:p w14:paraId="5AC5462E" w14:textId="77777777" w:rsidR="00491903" w:rsidRPr="00E02D67" w:rsidRDefault="00491903">
      <w:pPr>
        <w:spacing w:line="276" w:lineRule="auto"/>
        <w:ind w:right="283"/>
        <w:rPr>
          <w:rFonts w:cstheme="majorHAnsi"/>
          <w:b/>
          <w:sz w:val="48"/>
          <w:szCs w:val="48"/>
        </w:rPr>
      </w:pPr>
    </w:p>
    <w:p w14:paraId="5D2232EB" w14:textId="7573C30D" w:rsidR="00491903" w:rsidRPr="00E02D67" w:rsidRDefault="00454591">
      <w:pPr>
        <w:spacing w:line="360" w:lineRule="auto"/>
        <w:jc w:val="center"/>
        <w:rPr>
          <w:rFonts w:cstheme="majorHAnsi"/>
          <w:b/>
          <w:color w:val="000000" w:themeColor="text1"/>
          <w:sz w:val="42"/>
          <w:szCs w:val="42"/>
          <w:lang w:val="vi-VN"/>
        </w:rPr>
      </w:pPr>
      <w:r w:rsidRPr="00E02D67">
        <w:rPr>
          <w:rFonts w:cstheme="majorHAnsi"/>
          <w:b/>
          <w:color w:val="000000" w:themeColor="text1"/>
          <w:sz w:val="42"/>
          <w:szCs w:val="42"/>
        </w:rPr>
        <w:t xml:space="preserve">ĐỀ TÀI: </w:t>
      </w:r>
      <w:r w:rsidR="00E02D67" w:rsidRPr="00E02D67">
        <w:rPr>
          <w:rFonts w:cstheme="majorHAnsi"/>
          <w:b/>
          <w:color w:val="000000" w:themeColor="text1"/>
          <w:sz w:val="42"/>
          <w:szCs w:val="42"/>
        </w:rPr>
        <w:t>PHÂN LOẠI RÁC THẢI</w:t>
      </w:r>
      <w:r w:rsidRPr="00E02D67">
        <w:rPr>
          <w:rFonts w:cstheme="majorHAnsi"/>
          <w:b/>
          <w:color w:val="000000" w:themeColor="text1"/>
          <w:sz w:val="42"/>
          <w:szCs w:val="42"/>
          <w:lang w:val="vi-VN"/>
        </w:rPr>
        <w:t xml:space="preserve"> </w:t>
      </w:r>
    </w:p>
    <w:p w14:paraId="040843E8" w14:textId="77777777" w:rsidR="00491903" w:rsidRPr="00E02D67" w:rsidRDefault="00491903">
      <w:pPr>
        <w:spacing w:before="240" w:line="360" w:lineRule="auto"/>
        <w:ind w:left="540" w:right="611"/>
        <w:jc w:val="center"/>
        <w:rPr>
          <w:rFonts w:cstheme="majorHAnsi"/>
          <w:b/>
          <w:szCs w:val="28"/>
        </w:rPr>
      </w:pPr>
    </w:p>
    <w:tbl>
      <w:tblPr>
        <w:tblW w:w="0" w:type="auto"/>
        <w:jc w:val="center"/>
        <w:tblLook w:val="04A0" w:firstRow="1" w:lastRow="0" w:firstColumn="1" w:lastColumn="0" w:noHBand="0" w:noVBand="1"/>
      </w:tblPr>
      <w:tblGrid>
        <w:gridCol w:w="3606"/>
        <w:gridCol w:w="310"/>
        <w:gridCol w:w="3434"/>
      </w:tblGrid>
      <w:tr w:rsidR="00491903" w14:paraId="4D80F696" w14:textId="77777777" w:rsidTr="00E02D67">
        <w:trPr>
          <w:jc w:val="center"/>
        </w:trPr>
        <w:tc>
          <w:tcPr>
            <w:tcW w:w="3606" w:type="dxa"/>
          </w:tcPr>
          <w:p w14:paraId="4C21C949"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rPr>
              <w:t>GIÁO VIÊN HƯỚNG DẪN</w:t>
            </w:r>
            <w:r>
              <w:rPr>
                <w:rFonts w:cstheme="majorHAnsi"/>
                <w:b/>
                <w:bCs/>
                <w:sz w:val="28"/>
                <w:szCs w:val="28"/>
                <w:lang w:val="en-US"/>
              </w:rPr>
              <w:t xml:space="preserve"> </w:t>
            </w:r>
          </w:p>
        </w:tc>
        <w:tc>
          <w:tcPr>
            <w:tcW w:w="310" w:type="dxa"/>
          </w:tcPr>
          <w:p w14:paraId="4733E397"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rPr>
              <w:t>:</w:t>
            </w:r>
            <w:r>
              <w:rPr>
                <w:rFonts w:cstheme="majorHAnsi"/>
                <w:b/>
                <w:bCs/>
                <w:sz w:val="28"/>
                <w:szCs w:val="28"/>
                <w:lang w:val="en-US"/>
              </w:rPr>
              <w:t xml:space="preserve">  </w:t>
            </w:r>
          </w:p>
        </w:tc>
        <w:tc>
          <w:tcPr>
            <w:tcW w:w="3434" w:type="dxa"/>
          </w:tcPr>
          <w:p w14:paraId="2CAEEB2D" w14:textId="77777777" w:rsidR="00491903" w:rsidRDefault="00454591" w:rsidP="00E02D67">
            <w:pPr>
              <w:tabs>
                <w:tab w:val="center" w:pos="5760"/>
              </w:tabs>
              <w:spacing w:line="360" w:lineRule="auto"/>
              <w:rPr>
                <w:rFonts w:cstheme="majorHAnsi"/>
                <w:b/>
                <w:bCs/>
                <w:sz w:val="28"/>
                <w:szCs w:val="28"/>
                <w:lang w:val="vi-VN"/>
              </w:rPr>
            </w:pPr>
            <w:r>
              <w:rPr>
                <w:rFonts w:cstheme="majorHAnsi"/>
                <w:b/>
                <w:bCs/>
                <w:sz w:val="28"/>
                <w:szCs w:val="28"/>
                <w:lang w:val="vi-VN"/>
              </w:rPr>
              <w:t xml:space="preserve">TS . Nguyễn Tuấn Linh </w:t>
            </w:r>
          </w:p>
        </w:tc>
      </w:tr>
      <w:tr w:rsidR="00491903" w14:paraId="130BB1F0" w14:textId="77777777" w:rsidTr="00E02D67">
        <w:trPr>
          <w:trHeight w:val="683"/>
          <w:jc w:val="center"/>
        </w:trPr>
        <w:tc>
          <w:tcPr>
            <w:tcW w:w="3606" w:type="dxa"/>
          </w:tcPr>
          <w:p w14:paraId="6780BF24"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lang w:val="en-US"/>
              </w:rPr>
              <w:t>HỌ TÊN SINH VIÊN</w:t>
            </w:r>
          </w:p>
        </w:tc>
        <w:tc>
          <w:tcPr>
            <w:tcW w:w="310" w:type="dxa"/>
          </w:tcPr>
          <w:p w14:paraId="5131C26F"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7CFD0DEA" w14:textId="10D598EF" w:rsidR="00491903" w:rsidRDefault="00E02D67" w:rsidP="00E02D67">
            <w:pPr>
              <w:tabs>
                <w:tab w:val="center" w:pos="5760"/>
              </w:tabs>
              <w:spacing w:line="360" w:lineRule="auto"/>
              <w:rPr>
                <w:rFonts w:cstheme="majorHAnsi"/>
                <w:b/>
                <w:bCs/>
                <w:sz w:val="28"/>
                <w:szCs w:val="28"/>
                <w:lang w:val="en-US"/>
              </w:rPr>
            </w:pPr>
            <w:r>
              <w:rPr>
                <w:rFonts w:cstheme="majorHAnsi"/>
                <w:b/>
                <w:bCs/>
                <w:sz w:val="28"/>
                <w:szCs w:val="28"/>
                <w:lang w:val="en-US"/>
              </w:rPr>
              <w:t>Vũ Việt Anh</w:t>
            </w:r>
          </w:p>
        </w:tc>
      </w:tr>
      <w:tr w:rsidR="00E02D67" w14:paraId="0814C86D" w14:textId="77777777" w:rsidTr="00E02D67">
        <w:trPr>
          <w:trHeight w:val="683"/>
          <w:jc w:val="center"/>
        </w:trPr>
        <w:tc>
          <w:tcPr>
            <w:tcW w:w="3606" w:type="dxa"/>
          </w:tcPr>
          <w:p w14:paraId="0D5706EF" w14:textId="42AE6D47" w:rsidR="00E02D67" w:rsidRDefault="00E02D67" w:rsidP="00E02D67">
            <w:pPr>
              <w:tabs>
                <w:tab w:val="center" w:pos="5760"/>
              </w:tabs>
              <w:spacing w:line="360" w:lineRule="auto"/>
              <w:rPr>
                <w:rFonts w:cstheme="majorHAnsi"/>
                <w:b/>
                <w:bCs/>
                <w:sz w:val="28"/>
                <w:szCs w:val="28"/>
                <w:lang w:val="en-US"/>
              </w:rPr>
            </w:pPr>
            <w:r>
              <w:rPr>
                <w:rFonts w:cstheme="majorHAnsi"/>
                <w:b/>
                <w:bCs/>
                <w:sz w:val="28"/>
                <w:szCs w:val="28"/>
                <w:lang w:val="en-US"/>
              </w:rPr>
              <w:t xml:space="preserve">MSSV                                        </w:t>
            </w:r>
          </w:p>
        </w:tc>
        <w:tc>
          <w:tcPr>
            <w:tcW w:w="310" w:type="dxa"/>
          </w:tcPr>
          <w:p w14:paraId="5EB1ACC1" w14:textId="1A67465F" w:rsidR="00E02D67" w:rsidRDefault="00E02D67" w:rsidP="00E02D67">
            <w:pPr>
              <w:tabs>
                <w:tab w:val="center" w:pos="5760"/>
              </w:tabs>
              <w:spacing w:line="360" w:lineRule="auto"/>
              <w:rPr>
                <w:rFonts w:cstheme="majorHAnsi"/>
                <w:b/>
                <w:bCs/>
                <w:sz w:val="28"/>
                <w:szCs w:val="28"/>
                <w:lang w:val="en-US"/>
              </w:rPr>
            </w:pPr>
            <w:r>
              <w:rPr>
                <w:rFonts w:cstheme="majorHAnsi"/>
                <w:b/>
                <w:bCs/>
                <w:sz w:val="28"/>
                <w:szCs w:val="28"/>
                <w:lang w:val="en-US"/>
              </w:rPr>
              <w:t>:</w:t>
            </w:r>
          </w:p>
        </w:tc>
        <w:tc>
          <w:tcPr>
            <w:tcW w:w="3434" w:type="dxa"/>
          </w:tcPr>
          <w:p w14:paraId="613D4F37" w14:textId="2C183947" w:rsidR="00E02D67" w:rsidRDefault="00E02D67" w:rsidP="00E02D67">
            <w:pPr>
              <w:tabs>
                <w:tab w:val="center" w:pos="5760"/>
              </w:tabs>
              <w:spacing w:line="360" w:lineRule="auto"/>
              <w:rPr>
                <w:rFonts w:cstheme="majorHAnsi"/>
                <w:b/>
                <w:bCs/>
                <w:sz w:val="28"/>
                <w:szCs w:val="28"/>
                <w:lang w:val="en-US"/>
              </w:rPr>
            </w:pPr>
            <w:r>
              <w:rPr>
                <w:rFonts w:cstheme="majorHAnsi"/>
                <w:b/>
                <w:bCs/>
                <w:sz w:val="28"/>
                <w:szCs w:val="28"/>
                <w:lang w:val="en-US"/>
              </w:rPr>
              <w:t>K225480106082</w:t>
            </w:r>
          </w:p>
        </w:tc>
      </w:tr>
      <w:tr w:rsidR="00491903" w14:paraId="159BC0B5" w14:textId="77777777" w:rsidTr="00E02D67">
        <w:trPr>
          <w:trHeight w:val="683"/>
          <w:jc w:val="center"/>
        </w:trPr>
        <w:tc>
          <w:tcPr>
            <w:tcW w:w="3606" w:type="dxa"/>
          </w:tcPr>
          <w:p w14:paraId="33ADFAAE"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lang w:val="en-US"/>
              </w:rPr>
              <w:t>LỚP</w:t>
            </w:r>
          </w:p>
        </w:tc>
        <w:tc>
          <w:tcPr>
            <w:tcW w:w="310" w:type="dxa"/>
          </w:tcPr>
          <w:p w14:paraId="3476B875"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498F32C6" w14:textId="77777777" w:rsidR="00491903" w:rsidRDefault="00454591" w:rsidP="00E02D67">
            <w:pPr>
              <w:tabs>
                <w:tab w:val="center" w:pos="5760"/>
              </w:tabs>
              <w:spacing w:line="360" w:lineRule="auto"/>
              <w:rPr>
                <w:rFonts w:cstheme="majorHAnsi"/>
                <w:b/>
                <w:bCs/>
                <w:sz w:val="28"/>
                <w:szCs w:val="28"/>
                <w:lang w:val="en-US"/>
              </w:rPr>
            </w:pPr>
            <w:r>
              <w:rPr>
                <w:rFonts w:cstheme="majorHAnsi"/>
                <w:b/>
                <w:bCs/>
                <w:sz w:val="28"/>
                <w:szCs w:val="28"/>
                <w:lang w:val="en-US"/>
              </w:rPr>
              <w:t>K58KTP</w:t>
            </w:r>
          </w:p>
        </w:tc>
      </w:tr>
    </w:tbl>
    <w:p w14:paraId="133C8D03" w14:textId="77777777" w:rsidR="00491903" w:rsidRDefault="00491903">
      <w:pPr>
        <w:spacing w:before="360" w:line="360" w:lineRule="auto"/>
        <w:jc w:val="center"/>
        <w:rPr>
          <w:rFonts w:cstheme="majorHAnsi"/>
          <w:b/>
          <w:iCs/>
          <w:szCs w:val="28"/>
          <w:lang w:val="pt-BR"/>
        </w:rPr>
      </w:pPr>
    </w:p>
    <w:p w14:paraId="14FA7AD8" w14:textId="77777777" w:rsidR="00491903" w:rsidRDefault="00491903">
      <w:pPr>
        <w:spacing w:before="360" w:line="360" w:lineRule="auto"/>
        <w:rPr>
          <w:rFonts w:cstheme="majorHAnsi"/>
          <w:b/>
          <w:iCs/>
          <w:szCs w:val="28"/>
          <w:lang w:val="pt-BR"/>
        </w:rPr>
      </w:pPr>
    </w:p>
    <w:p w14:paraId="68476045" w14:textId="77777777" w:rsidR="00491903" w:rsidRDefault="00491903">
      <w:pPr>
        <w:spacing w:before="360" w:line="360" w:lineRule="auto"/>
        <w:rPr>
          <w:rFonts w:cstheme="majorHAnsi"/>
          <w:b/>
          <w:iCs/>
          <w:szCs w:val="28"/>
          <w:lang w:val="pt-BR"/>
        </w:rPr>
      </w:pPr>
    </w:p>
    <w:p w14:paraId="154532ED" w14:textId="77777777" w:rsidR="00491903" w:rsidRDefault="00491903">
      <w:pPr>
        <w:spacing w:before="360" w:line="360" w:lineRule="auto"/>
        <w:rPr>
          <w:rFonts w:cstheme="majorHAnsi"/>
          <w:b/>
          <w:iCs/>
          <w:szCs w:val="28"/>
          <w:lang w:val="pt-BR"/>
        </w:rPr>
      </w:pPr>
    </w:p>
    <w:p w14:paraId="1ABF6B3E" w14:textId="77777777" w:rsidR="00491903" w:rsidRDefault="00454591">
      <w:pPr>
        <w:spacing w:line="360" w:lineRule="auto"/>
        <w:jc w:val="center"/>
        <w:rPr>
          <w:rFonts w:cstheme="majorHAnsi"/>
          <w:b/>
          <w:iCs/>
          <w:szCs w:val="28"/>
          <w:lang w:val="vi-VN"/>
        </w:rPr>
        <w:sectPr w:rsidR="00491903">
          <w:footerReference w:type="default" r:id="rId10"/>
          <w:pgSz w:w="11906" w:h="16838"/>
          <w:pgMar w:top="1134" w:right="1134" w:bottom="1134" w:left="1985" w:header="1417" w:footer="1417"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Pr>
          <w:rFonts w:cstheme="majorHAnsi"/>
          <w:b/>
          <w:iCs/>
          <w:szCs w:val="28"/>
          <w:lang w:val="pt-BR"/>
        </w:rPr>
        <w:t>THÁI NGUYÊN - 202</w:t>
      </w:r>
      <w:r>
        <w:rPr>
          <w:rFonts w:cstheme="majorHAnsi"/>
          <w:b/>
          <w:iCs/>
          <w:szCs w:val="28"/>
          <w:lang w:val="vi-VN"/>
        </w:rPr>
        <w:t>6</w:t>
      </w:r>
    </w:p>
    <w:tbl>
      <w:tblPr>
        <w:tblW w:w="0" w:type="auto"/>
        <w:tblLook w:val="04A0" w:firstRow="1" w:lastRow="0" w:firstColumn="1" w:lastColumn="0" w:noHBand="0" w:noVBand="1"/>
      </w:tblPr>
      <w:tblGrid>
        <w:gridCol w:w="2796"/>
        <w:gridCol w:w="5995"/>
      </w:tblGrid>
      <w:tr w:rsidR="00491903" w14:paraId="59C265A0" w14:textId="77777777">
        <w:tc>
          <w:tcPr>
            <w:tcW w:w="2908" w:type="dxa"/>
          </w:tcPr>
          <w:p w14:paraId="3C81E564" w14:textId="77777777" w:rsidR="00491903" w:rsidRDefault="00454591">
            <w:pPr>
              <w:spacing w:after="120" w:line="360" w:lineRule="auto"/>
              <w:jc w:val="center"/>
              <w:rPr>
                <w:rFonts w:cstheme="majorHAnsi"/>
                <w:b/>
                <w:bCs/>
                <w:sz w:val="26"/>
                <w:szCs w:val="26"/>
              </w:rPr>
            </w:pPr>
            <w:r>
              <w:rPr>
                <w:rFonts w:cstheme="majorHAnsi"/>
                <w:b/>
                <w:bCs/>
                <w:sz w:val="26"/>
                <w:szCs w:val="26"/>
              </w:rPr>
              <w:lastRenderedPageBreak/>
              <w:t>TRƯỜNG ĐHKTCN</w:t>
            </w:r>
          </w:p>
        </w:tc>
        <w:tc>
          <w:tcPr>
            <w:tcW w:w="6380" w:type="dxa"/>
          </w:tcPr>
          <w:p w14:paraId="5E4A0C30" w14:textId="77777777" w:rsidR="00491903" w:rsidRPr="00204B53" w:rsidRDefault="00454591">
            <w:pPr>
              <w:spacing w:after="120" w:line="360" w:lineRule="auto"/>
              <w:jc w:val="center"/>
              <w:rPr>
                <w:rFonts w:cstheme="majorHAnsi"/>
                <w:b/>
                <w:bCs/>
                <w:sz w:val="26"/>
                <w:szCs w:val="26"/>
              </w:rPr>
            </w:pPr>
            <w:r w:rsidRPr="00204B53">
              <w:rPr>
                <w:rFonts w:cstheme="majorHAnsi"/>
                <w:b/>
                <w:bCs/>
                <w:sz w:val="26"/>
                <w:szCs w:val="26"/>
              </w:rPr>
              <w:t>CỘNG HOÀ XÃ HỘI CHỦ NGHĨA VIỆT NAM</w:t>
            </w:r>
          </w:p>
        </w:tc>
      </w:tr>
      <w:tr w:rsidR="00491903" w14:paraId="229ED387" w14:textId="77777777">
        <w:tc>
          <w:tcPr>
            <w:tcW w:w="2908" w:type="dxa"/>
          </w:tcPr>
          <w:p w14:paraId="11C1A350" w14:textId="77777777" w:rsidR="00491903" w:rsidRDefault="00454591">
            <w:pPr>
              <w:spacing w:after="120" w:line="360" w:lineRule="auto"/>
              <w:jc w:val="center"/>
              <w:rPr>
                <w:rFonts w:cstheme="majorHAnsi"/>
                <w:b/>
                <w:bCs/>
                <w:sz w:val="26"/>
                <w:szCs w:val="26"/>
                <w:u w:val="single"/>
              </w:rPr>
            </w:pPr>
            <w:r>
              <w:rPr>
                <w:rFonts w:cstheme="majorHAnsi"/>
                <w:b/>
                <w:bCs/>
                <w:sz w:val="26"/>
                <w:szCs w:val="26"/>
                <w:u w:val="single"/>
              </w:rPr>
              <w:t>KHOA ĐIỆN TỬ</w:t>
            </w:r>
          </w:p>
        </w:tc>
        <w:tc>
          <w:tcPr>
            <w:tcW w:w="6380" w:type="dxa"/>
          </w:tcPr>
          <w:p w14:paraId="4CA2F506" w14:textId="77777777" w:rsidR="00491903" w:rsidRPr="00204B53" w:rsidRDefault="00454591">
            <w:pPr>
              <w:spacing w:after="120" w:line="360" w:lineRule="auto"/>
              <w:jc w:val="center"/>
              <w:rPr>
                <w:rFonts w:cstheme="majorHAnsi"/>
                <w:b/>
                <w:bCs/>
                <w:i/>
                <w:iCs/>
                <w:sz w:val="26"/>
                <w:szCs w:val="26"/>
              </w:rPr>
            </w:pPr>
            <w:r w:rsidRPr="00204B53">
              <w:rPr>
                <w:rFonts w:cstheme="majorHAnsi"/>
                <w:noProof/>
                <w:sz w:val="26"/>
                <w:szCs w:val="26"/>
                <w:lang w:val="en-US"/>
              </w:rPr>
              <mc:AlternateContent>
                <mc:Choice Requires="wps">
                  <w:drawing>
                    <wp:anchor distT="0" distB="0" distL="114300" distR="114300" simplePos="0" relativeHeight="251661312" behindDoc="0" locked="0" layoutInCell="1" allowOverlap="1" wp14:anchorId="52DBFE8C" wp14:editId="5CC12ABB">
                      <wp:simplePos x="0" y="0"/>
                      <wp:positionH relativeFrom="column">
                        <wp:posOffset>880745</wp:posOffset>
                      </wp:positionH>
                      <wp:positionV relativeFrom="paragraph">
                        <wp:posOffset>227965</wp:posOffset>
                      </wp:positionV>
                      <wp:extent cx="2133600" cy="0"/>
                      <wp:effectExtent l="0" t="4445" r="0" b="508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4A1F54BB" id="Straight Connector 30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"/>
                  </w:pict>
                </mc:Fallback>
              </mc:AlternateContent>
            </w:r>
            <w:r w:rsidRPr="00204B53">
              <w:rPr>
                <w:rFonts w:cstheme="majorHAnsi"/>
                <w:b/>
                <w:bCs/>
                <w:i/>
                <w:iCs/>
                <w:sz w:val="26"/>
                <w:szCs w:val="26"/>
              </w:rPr>
              <w:t>Độc lập - Tự do - Hạnh phúc</w:t>
            </w:r>
          </w:p>
        </w:tc>
      </w:tr>
    </w:tbl>
    <w:p w14:paraId="4225AE8C" w14:textId="77777777" w:rsidR="00491903" w:rsidRDefault="00491903">
      <w:pPr>
        <w:spacing w:after="120" w:line="360" w:lineRule="auto"/>
        <w:rPr>
          <w:rFonts w:cstheme="majorHAnsi"/>
          <w:b/>
          <w:bCs/>
          <w:sz w:val="32"/>
          <w:szCs w:val="32"/>
        </w:rPr>
      </w:pPr>
    </w:p>
    <w:p w14:paraId="02A75A40" w14:textId="77777777" w:rsidR="00E02D67" w:rsidRDefault="00454591">
      <w:pPr>
        <w:spacing w:line="360" w:lineRule="auto"/>
        <w:jc w:val="center"/>
        <w:rPr>
          <w:rFonts w:cstheme="majorHAnsi"/>
          <w:b/>
          <w:bCs/>
          <w:sz w:val="32"/>
          <w:szCs w:val="36"/>
          <w:lang w:val="vi-VN"/>
        </w:rPr>
      </w:pPr>
      <w:r>
        <w:rPr>
          <w:rFonts w:cstheme="majorHAnsi"/>
          <w:b/>
          <w:bCs/>
          <w:sz w:val="32"/>
          <w:szCs w:val="36"/>
        </w:rPr>
        <w:t xml:space="preserve">NHIỆM VỤ </w:t>
      </w:r>
      <w:r>
        <w:rPr>
          <w:rFonts w:cstheme="majorHAnsi"/>
          <w:b/>
          <w:bCs/>
          <w:sz w:val="32"/>
          <w:szCs w:val="36"/>
          <w:lang w:val="vi-VN"/>
        </w:rPr>
        <w:t xml:space="preserve">BÀI TẬP LỚN </w:t>
      </w:r>
    </w:p>
    <w:p w14:paraId="3AA5F5CB" w14:textId="16FACEF0" w:rsidR="00491903" w:rsidRDefault="00454591">
      <w:pPr>
        <w:spacing w:line="360" w:lineRule="auto"/>
        <w:jc w:val="center"/>
        <w:rPr>
          <w:rFonts w:cstheme="majorHAnsi"/>
          <w:b/>
          <w:bCs/>
          <w:szCs w:val="32"/>
          <w:lang w:val="vi-VN"/>
        </w:rPr>
      </w:pPr>
      <w:r>
        <w:rPr>
          <w:rFonts w:cstheme="majorHAnsi"/>
          <w:b/>
          <w:bCs/>
          <w:sz w:val="32"/>
          <w:szCs w:val="36"/>
          <w:lang w:val="vi-VN"/>
        </w:rPr>
        <w:t xml:space="preserve">MÔN </w:t>
      </w:r>
      <w:r w:rsidR="00E02D67" w:rsidRPr="00E02D67">
        <w:rPr>
          <w:rFonts w:cstheme="majorHAnsi"/>
          <w:b/>
          <w:bCs/>
          <w:sz w:val="32"/>
          <w:szCs w:val="36"/>
          <w:lang w:val="vi-VN"/>
        </w:rPr>
        <w:t xml:space="preserve">HỌC: </w:t>
      </w:r>
      <w:r>
        <w:rPr>
          <w:rFonts w:cstheme="majorHAnsi"/>
          <w:b/>
          <w:bCs/>
          <w:sz w:val="32"/>
          <w:szCs w:val="36"/>
          <w:lang w:val="vi-VN"/>
        </w:rPr>
        <w:t xml:space="preserve">TRÍ TUỆ NHÂN TẠO VÀ HỌC MÁY </w:t>
      </w:r>
    </w:p>
    <w:p w14:paraId="0BD34AC9" w14:textId="77777777" w:rsidR="00491903" w:rsidRDefault="00491903">
      <w:pPr>
        <w:tabs>
          <w:tab w:val="left" w:pos="420"/>
          <w:tab w:val="left" w:leader="dot" w:pos="8400"/>
        </w:tabs>
        <w:spacing w:line="360" w:lineRule="auto"/>
        <w:rPr>
          <w:rFonts w:cstheme="majorHAnsi"/>
          <w:iCs/>
          <w:szCs w:val="28"/>
          <w:lang w:val="vi-V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0"/>
        <w:gridCol w:w="3542"/>
        <w:gridCol w:w="3869"/>
      </w:tblGrid>
      <w:tr w:rsidR="00491903" w:rsidRPr="00204B53" w14:paraId="6A2665D2" w14:textId="77777777" w:rsidTr="00E02D67">
        <w:tc>
          <w:tcPr>
            <w:tcW w:w="1405" w:type="dxa"/>
          </w:tcPr>
          <w:p w14:paraId="43E8B2EC" w14:textId="2F6C3B5A" w:rsidR="00491903" w:rsidRPr="00204B53" w:rsidRDefault="00454591">
            <w:pPr>
              <w:tabs>
                <w:tab w:val="left" w:pos="420"/>
                <w:tab w:val="left" w:leader="dot" w:pos="8400"/>
              </w:tabs>
              <w:spacing w:after="120" w:line="360" w:lineRule="auto"/>
              <w:rPr>
                <w:rFonts w:cstheme="majorHAnsi"/>
                <w:bCs/>
                <w:iCs/>
                <w:sz w:val="26"/>
                <w:szCs w:val="26"/>
                <w:lang w:val="en-US"/>
              </w:rPr>
            </w:pPr>
            <w:r w:rsidRPr="00204B53">
              <w:rPr>
                <w:rFonts w:cstheme="majorHAnsi"/>
                <w:bCs/>
                <w:iCs/>
                <w:sz w:val="26"/>
                <w:szCs w:val="26"/>
              </w:rPr>
              <w:t>Sinh</w:t>
            </w:r>
            <w:r w:rsidR="00735E05" w:rsidRPr="00204B53">
              <w:rPr>
                <w:rFonts w:cstheme="majorHAnsi"/>
                <w:bCs/>
                <w:iCs/>
                <w:sz w:val="26"/>
                <w:szCs w:val="26"/>
                <w:lang w:val="en-US"/>
              </w:rPr>
              <w:t xml:space="preserve"> </w:t>
            </w:r>
            <w:r w:rsidRPr="00204B53">
              <w:rPr>
                <w:rFonts w:cstheme="majorHAnsi"/>
                <w:bCs/>
                <w:iCs/>
                <w:sz w:val="26"/>
                <w:szCs w:val="26"/>
              </w:rPr>
              <w:t>viên:</w:t>
            </w:r>
          </w:p>
        </w:tc>
        <w:tc>
          <w:tcPr>
            <w:tcW w:w="3657" w:type="dxa"/>
          </w:tcPr>
          <w:p w14:paraId="5124E086" w14:textId="1DEF24E1" w:rsidR="00491903" w:rsidRPr="00204B53" w:rsidRDefault="00E02D67">
            <w:pPr>
              <w:tabs>
                <w:tab w:val="left" w:pos="420"/>
                <w:tab w:val="left" w:leader="dot" w:pos="8400"/>
              </w:tabs>
              <w:spacing w:after="120" w:line="360" w:lineRule="auto"/>
              <w:rPr>
                <w:rFonts w:cstheme="majorHAnsi"/>
                <w:bCs/>
                <w:iCs/>
                <w:sz w:val="26"/>
                <w:szCs w:val="26"/>
                <w:lang w:val="en-US"/>
              </w:rPr>
            </w:pPr>
            <w:r w:rsidRPr="00204B53">
              <w:rPr>
                <w:rFonts w:cstheme="majorHAnsi"/>
                <w:bCs/>
                <w:sz w:val="26"/>
                <w:szCs w:val="26"/>
                <w:lang w:val="en-US"/>
              </w:rPr>
              <w:t>Vũ Việt Anh</w:t>
            </w:r>
          </w:p>
        </w:tc>
        <w:tc>
          <w:tcPr>
            <w:tcW w:w="3945" w:type="dxa"/>
          </w:tcPr>
          <w:p w14:paraId="0EC657E3" w14:textId="799E7F1E" w:rsidR="00491903" w:rsidRPr="00204B53" w:rsidRDefault="00204B53">
            <w:pPr>
              <w:tabs>
                <w:tab w:val="center" w:pos="5760"/>
              </w:tabs>
              <w:spacing w:after="120" w:line="360" w:lineRule="auto"/>
              <w:rPr>
                <w:rFonts w:cstheme="majorHAnsi"/>
                <w:bCs/>
                <w:sz w:val="26"/>
                <w:szCs w:val="26"/>
                <w:lang w:val="en-US"/>
              </w:rPr>
            </w:pPr>
            <w:r>
              <w:rPr>
                <w:rFonts w:cstheme="majorHAnsi"/>
                <w:bCs/>
                <w:sz w:val="26"/>
                <w:szCs w:val="26"/>
                <w:lang w:val="en-US"/>
              </w:rPr>
              <w:t xml:space="preserve">       </w:t>
            </w:r>
            <w:r w:rsidR="00454591" w:rsidRPr="00204B53">
              <w:rPr>
                <w:rFonts w:cstheme="majorHAnsi"/>
                <w:bCs/>
                <w:sz w:val="26"/>
                <w:szCs w:val="26"/>
                <w:lang w:val="en-US"/>
              </w:rPr>
              <w:t xml:space="preserve">MSSV: </w:t>
            </w:r>
            <w:r>
              <w:rPr>
                <w:rFonts w:cstheme="majorHAnsi"/>
                <w:bCs/>
                <w:sz w:val="26"/>
                <w:szCs w:val="26"/>
                <w:lang w:val="en-US"/>
              </w:rPr>
              <w:t xml:space="preserve">   </w:t>
            </w:r>
            <w:r w:rsidR="00454591" w:rsidRPr="00204B53">
              <w:rPr>
                <w:rFonts w:cstheme="majorHAnsi"/>
                <w:bCs/>
                <w:sz w:val="26"/>
                <w:szCs w:val="26"/>
                <w:lang w:val="en-US"/>
              </w:rPr>
              <w:t>K225</w:t>
            </w:r>
            <w:r w:rsidR="00454591" w:rsidRPr="00204B53">
              <w:rPr>
                <w:rFonts w:cstheme="majorHAnsi"/>
                <w:bCs/>
                <w:sz w:val="26"/>
                <w:szCs w:val="26"/>
                <w:lang w:val="vi-VN"/>
              </w:rPr>
              <w:t>4801060</w:t>
            </w:r>
            <w:r w:rsidR="00E02D67" w:rsidRPr="00204B53">
              <w:rPr>
                <w:rFonts w:cstheme="majorHAnsi"/>
                <w:bCs/>
                <w:sz w:val="26"/>
                <w:szCs w:val="26"/>
                <w:lang w:val="en-US"/>
              </w:rPr>
              <w:t>82</w:t>
            </w:r>
          </w:p>
        </w:tc>
      </w:tr>
    </w:tbl>
    <w:p w14:paraId="1D37968B" w14:textId="2585CE36" w:rsidR="00491903" w:rsidRPr="00204B53" w:rsidRDefault="00454591">
      <w:pPr>
        <w:tabs>
          <w:tab w:val="left" w:pos="420"/>
          <w:tab w:val="left" w:leader="dot" w:pos="5320"/>
          <w:tab w:val="left" w:leader="dot" w:pos="8400"/>
        </w:tabs>
        <w:spacing w:after="120" w:line="360" w:lineRule="auto"/>
        <w:rPr>
          <w:rFonts w:cstheme="majorHAnsi"/>
          <w:bCs/>
          <w:iCs/>
          <w:sz w:val="26"/>
          <w:szCs w:val="26"/>
          <w:lang w:val="en-US"/>
        </w:rPr>
      </w:pPr>
      <w:r w:rsidRPr="00204B53">
        <w:rPr>
          <w:rFonts w:cstheme="majorHAnsi"/>
          <w:bCs/>
          <w:iCs/>
          <w:sz w:val="26"/>
          <w:szCs w:val="26"/>
        </w:rPr>
        <w:t xml:space="preserve">Lớp: </w:t>
      </w:r>
      <w:r w:rsidR="00204B53">
        <w:rPr>
          <w:rFonts w:cstheme="majorHAnsi"/>
          <w:bCs/>
          <w:iCs/>
          <w:sz w:val="26"/>
          <w:szCs w:val="26"/>
          <w:lang w:val="en-US"/>
        </w:rPr>
        <w:t xml:space="preserve">             </w:t>
      </w:r>
      <w:r w:rsidRPr="00204B53">
        <w:rPr>
          <w:rFonts w:cstheme="majorHAnsi"/>
          <w:bCs/>
          <w:iCs/>
          <w:sz w:val="26"/>
          <w:szCs w:val="26"/>
        </w:rPr>
        <w:t>K58KTP</w:t>
      </w:r>
      <w:r w:rsidR="00E02D67" w:rsidRPr="00204B53">
        <w:rPr>
          <w:rFonts w:cstheme="majorHAnsi"/>
          <w:bCs/>
          <w:iCs/>
          <w:sz w:val="26"/>
          <w:szCs w:val="26"/>
        </w:rPr>
        <w:t>.K01</w:t>
      </w:r>
      <w:r w:rsidRPr="00204B53">
        <w:rPr>
          <w:rFonts w:cstheme="majorHAnsi"/>
          <w:bCs/>
          <w:iCs/>
          <w:sz w:val="26"/>
          <w:szCs w:val="26"/>
        </w:rPr>
        <w:t xml:space="preserve">                                 </w:t>
      </w:r>
      <w:r w:rsidR="00204B53">
        <w:rPr>
          <w:rFonts w:cstheme="majorHAnsi"/>
          <w:bCs/>
          <w:iCs/>
          <w:sz w:val="26"/>
          <w:szCs w:val="26"/>
          <w:lang w:val="en-US"/>
        </w:rPr>
        <w:t xml:space="preserve">        </w:t>
      </w:r>
      <w:r w:rsidRPr="00204B53">
        <w:rPr>
          <w:rFonts w:cstheme="majorHAnsi"/>
          <w:bCs/>
          <w:iCs/>
          <w:sz w:val="26"/>
          <w:szCs w:val="26"/>
        </w:rPr>
        <w:t xml:space="preserve">Khoá: </w:t>
      </w:r>
      <w:r w:rsidR="00204B53">
        <w:rPr>
          <w:rFonts w:cstheme="majorHAnsi"/>
          <w:bCs/>
          <w:iCs/>
          <w:sz w:val="26"/>
          <w:szCs w:val="26"/>
          <w:lang w:val="en-US"/>
        </w:rPr>
        <w:t xml:space="preserve">     </w:t>
      </w:r>
      <w:r w:rsidR="00E02D67" w:rsidRPr="00204B53">
        <w:rPr>
          <w:rFonts w:cstheme="majorHAnsi"/>
          <w:bCs/>
          <w:iCs/>
          <w:sz w:val="26"/>
          <w:szCs w:val="26"/>
          <w:lang w:val="en-US"/>
        </w:rPr>
        <w:t>2022 - 2027</w:t>
      </w:r>
    </w:p>
    <w:p w14:paraId="789718B3" w14:textId="77777777" w:rsidR="00491903" w:rsidRPr="00204B53" w:rsidRDefault="00454591">
      <w:pPr>
        <w:tabs>
          <w:tab w:val="left" w:pos="420"/>
          <w:tab w:val="left" w:leader="dot" w:pos="8400"/>
        </w:tabs>
        <w:spacing w:after="120" w:line="360" w:lineRule="auto"/>
        <w:rPr>
          <w:rFonts w:cstheme="majorHAnsi"/>
          <w:bCs/>
          <w:iCs/>
          <w:sz w:val="26"/>
          <w:szCs w:val="26"/>
        </w:rPr>
      </w:pPr>
      <w:r w:rsidRPr="00204B53">
        <w:rPr>
          <w:rFonts w:cstheme="majorHAnsi"/>
          <w:bCs/>
          <w:iCs/>
          <w:sz w:val="26"/>
          <w:szCs w:val="26"/>
        </w:rPr>
        <w:t>Bộ môn: Công Nghệ Thông Tin</w:t>
      </w:r>
    </w:p>
    <w:p w14:paraId="77222656" w14:textId="377C9E2C" w:rsidR="00204B53" w:rsidRPr="00204B53" w:rsidRDefault="00454591">
      <w:pPr>
        <w:tabs>
          <w:tab w:val="left" w:pos="420"/>
          <w:tab w:val="left" w:leader="dot" w:pos="8400"/>
        </w:tabs>
        <w:spacing w:after="120" w:line="360" w:lineRule="auto"/>
        <w:rPr>
          <w:rFonts w:cstheme="majorHAnsi"/>
          <w:bCs/>
          <w:iCs/>
          <w:sz w:val="26"/>
          <w:szCs w:val="26"/>
          <w:lang w:val="vi-VN"/>
        </w:rPr>
      </w:pPr>
      <w:r w:rsidRPr="00204B53">
        <w:rPr>
          <w:rFonts w:cstheme="majorHAnsi"/>
          <w:bCs/>
          <w:iCs/>
          <w:sz w:val="26"/>
          <w:szCs w:val="26"/>
        </w:rPr>
        <w:t xml:space="preserve">Giáo viên hướng dẫn: </w:t>
      </w:r>
      <w:r w:rsidRPr="00204B53">
        <w:rPr>
          <w:rFonts w:cstheme="majorHAnsi"/>
          <w:bCs/>
          <w:iCs/>
          <w:sz w:val="26"/>
          <w:szCs w:val="26"/>
          <w:lang w:val="vi-VN"/>
        </w:rPr>
        <w:t>TS. Nguyễn Tuấn Linh</w:t>
      </w:r>
      <w:r w:rsidR="00204B53" w:rsidRPr="00204B53">
        <w:rPr>
          <w:rFonts w:cstheme="majorHAnsi"/>
          <w:bCs/>
          <w:iCs/>
          <w:sz w:val="26"/>
          <w:szCs w:val="26"/>
          <w:lang w:val="vi-VN"/>
        </w:rPr>
        <w:t xml:space="preserve">        </w:t>
      </w:r>
    </w:p>
    <w:p w14:paraId="065B7B0C" w14:textId="618896EF" w:rsidR="00491903" w:rsidRPr="00735E05" w:rsidRDefault="00454591">
      <w:pPr>
        <w:numPr>
          <w:ilvl w:val="0"/>
          <w:numId w:val="11"/>
        </w:numPr>
        <w:tabs>
          <w:tab w:val="left" w:leader="dot" w:pos="9100"/>
        </w:tabs>
        <w:spacing w:after="120" w:line="360" w:lineRule="auto"/>
        <w:rPr>
          <w:rFonts w:cstheme="majorHAnsi"/>
          <w:sz w:val="26"/>
          <w:szCs w:val="26"/>
          <w:lang w:val="vi-VN"/>
        </w:rPr>
      </w:pPr>
      <w:r w:rsidRPr="00735E05">
        <w:rPr>
          <w:rFonts w:cstheme="majorHAnsi"/>
          <w:sz w:val="26"/>
          <w:szCs w:val="26"/>
          <w:lang w:val="fr-FR"/>
        </w:rPr>
        <w:t>Tên đề tài</w:t>
      </w:r>
      <w:r w:rsidR="00E02D67" w:rsidRPr="00735E05">
        <w:rPr>
          <w:rFonts w:cstheme="majorHAnsi"/>
          <w:sz w:val="26"/>
          <w:szCs w:val="26"/>
          <w:lang w:val="fr-FR"/>
        </w:rPr>
        <w:t xml:space="preserve"> : </w:t>
      </w:r>
      <w:r w:rsidR="00E02D67" w:rsidRPr="00735E05">
        <w:rPr>
          <w:rFonts w:cstheme="majorHAnsi"/>
          <w:sz w:val="26"/>
          <w:szCs w:val="26"/>
          <w:lang w:val="vi-VN"/>
        </w:rPr>
        <w:t>Phân loại rác thải</w:t>
      </w:r>
      <w:r w:rsidRPr="00735E05">
        <w:rPr>
          <w:rFonts w:cstheme="majorHAnsi"/>
          <w:sz w:val="26"/>
          <w:szCs w:val="26"/>
          <w:lang w:val="vi-VN"/>
        </w:rPr>
        <w:t xml:space="preserve"> </w:t>
      </w:r>
    </w:p>
    <w:p w14:paraId="7E8C3427" w14:textId="77777777" w:rsidR="00491903" w:rsidRPr="00735E05" w:rsidRDefault="00454591">
      <w:pPr>
        <w:tabs>
          <w:tab w:val="left" w:leader="dot" w:pos="9100"/>
        </w:tabs>
        <w:spacing w:after="120" w:line="360" w:lineRule="auto"/>
        <w:rPr>
          <w:rFonts w:cstheme="majorHAnsi"/>
          <w:sz w:val="26"/>
          <w:szCs w:val="26"/>
          <w:lang w:val="fr-FR"/>
        </w:rPr>
      </w:pPr>
      <w:r w:rsidRPr="00735E05">
        <w:rPr>
          <w:rFonts w:cstheme="majorHAnsi"/>
          <w:sz w:val="26"/>
          <w:szCs w:val="26"/>
          <w:lang w:val="fr-FR"/>
        </w:rPr>
        <w:t>2. Nội dung các phần thuyết minh và tính toán</w:t>
      </w:r>
    </w:p>
    <w:p w14:paraId="63B9B03B" w14:textId="508F9A88" w:rsidR="00491903" w:rsidRPr="00735E05" w:rsidRDefault="00454591">
      <w:pPr>
        <w:tabs>
          <w:tab w:val="left" w:leader="dot" w:pos="9100"/>
        </w:tabs>
        <w:spacing w:after="120" w:line="360" w:lineRule="auto"/>
        <w:rPr>
          <w:rFonts w:cstheme="majorHAnsi"/>
          <w:sz w:val="26"/>
          <w:szCs w:val="26"/>
          <w:lang w:val="vi-VN"/>
        </w:rPr>
      </w:pPr>
      <w:r w:rsidRPr="00735E05">
        <w:rPr>
          <w:rFonts w:cstheme="majorHAnsi"/>
          <w:sz w:val="26"/>
          <w:szCs w:val="26"/>
          <w:lang w:val="fr-FR"/>
        </w:rPr>
        <w:t>3. Các</w:t>
      </w:r>
      <w:r w:rsidRPr="00735E05">
        <w:rPr>
          <w:rFonts w:cstheme="majorHAnsi"/>
          <w:sz w:val="26"/>
          <w:szCs w:val="26"/>
          <w:lang w:val="vi-VN"/>
        </w:rPr>
        <w:t xml:space="preserve"> sản phẩm, kết </w:t>
      </w:r>
      <w:proofErr w:type="gramStart"/>
      <w:r w:rsidRPr="00735E05">
        <w:rPr>
          <w:rFonts w:cstheme="majorHAnsi"/>
          <w:sz w:val="26"/>
          <w:szCs w:val="26"/>
          <w:lang w:val="vi-VN"/>
        </w:rPr>
        <w:t>quả:</w:t>
      </w:r>
      <w:proofErr w:type="gramEnd"/>
    </w:p>
    <w:p w14:paraId="65AAAF35" w14:textId="0184C372" w:rsidR="00491903" w:rsidRPr="00735E05" w:rsidRDefault="00454591">
      <w:pPr>
        <w:pStyle w:val="oancuaDanhsach"/>
        <w:numPr>
          <w:ilvl w:val="0"/>
          <w:numId w:val="12"/>
        </w:numPr>
        <w:tabs>
          <w:tab w:val="left" w:leader="dot" w:pos="9100"/>
        </w:tabs>
        <w:spacing w:before="121" w:after="120" w:line="360" w:lineRule="auto"/>
        <w:contextualSpacing w:val="0"/>
        <w:jc w:val="both"/>
        <w:rPr>
          <w:rFonts w:cstheme="majorHAnsi"/>
          <w:sz w:val="26"/>
          <w:szCs w:val="26"/>
          <w:lang w:val="vi-VN"/>
        </w:rPr>
      </w:pPr>
      <w:r w:rsidRPr="00735E05">
        <w:rPr>
          <w:rFonts w:cstheme="majorHAnsi"/>
          <w:sz w:val="26"/>
          <w:szCs w:val="26"/>
          <w:lang w:val="vi-VN"/>
        </w:rPr>
        <w:t>Thuyết minh báo cáo (1 quyển)</w:t>
      </w:r>
    </w:p>
    <w:p w14:paraId="6010740C" w14:textId="77777777" w:rsidR="00491903" w:rsidRPr="00735E05" w:rsidRDefault="00454591">
      <w:pPr>
        <w:pStyle w:val="oancuaDanhsach"/>
        <w:numPr>
          <w:ilvl w:val="0"/>
          <w:numId w:val="12"/>
        </w:numPr>
        <w:tabs>
          <w:tab w:val="left" w:leader="dot" w:pos="9100"/>
        </w:tabs>
        <w:spacing w:before="121" w:after="120" w:line="360" w:lineRule="auto"/>
        <w:contextualSpacing w:val="0"/>
        <w:jc w:val="both"/>
        <w:rPr>
          <w:rFonts w:cstheme="majorHAnsi"/>
          <w:sz w:val="26"/>
          <w:szCs w:val="26"/>
          <w:lang w:val="vi-VN"/>
        </w:rPr>
      </w:pPr>
      <w:r w:rsidRPr="00735E05">
        <w:rPr>
          <w:rFonts w:cstheme="majorHAnsi"/>
          <w:sz w:val="26"/>
          <w:szCs w:val="26"/>
          <w:lang w:val="vi-VN"/>
        </w:rPr>
        <w:t>Slide báo cáo</w:t>
      </w:r>
    </w:p>
    <w:p w14:paraId="7240CA7F" w14:textId="77777777" w:rsidR="00491903" w:rsidRPr="00735E05" w:rsidRDefault="00454591">
      <w:pPr>
        <w:pStyle w:val="oancuaDanhsach"/>
        <w:numPr>
          <w:ilvl w:val="0"/>
          <w:numId w:val="12"/>
        </w:numPr>
        <w:tabs>
          <w:tab w:val="left" w:leader="dot" w:pos="9100"/>
        </w:tabs>
        <w:spacing w:before="121" w:after="120" w:line="360" w:lineRule="auto"/>
        <w:contextualSpacing w:val="0"/>
        <w:jc w:val="both"/>
        <w:rPr>
          <w:rFonts w:cstheme="majorHAnsi"/>
          <w:sz w:val="26"/>
          <w:szCs w:val="26"/>
          <w:lang w:val="vi-VN"/>
        </w:rPr>
      </w:pPr>
      <w:r w:rsidRPr="00735E05">
        <w:rPr>
          <w:rFonts w:cstheme="majorHAnsi"/>
          <w:sz w:val="26"/>
          <w:szCs w:val="26"/>
          <w:lang w:val="en-US"/>
        </w:rPr>
        <w:t>Demo sản phẩm</w:t>
      </w:r>
    </w:p>
    <w:p w14:paraId="3AA557AF" w14:textId="20E371C0" w:rsidR="00491903" w:rsidRPr="00735E05" w:rsidRDefault="00454591">
      <w:pPr>
        <w:tabs>
          <w:tab w:val="left" w:leader="dot" w:pos="9100"/>
        </w:tabs>
        <w:spacing w:after="120" w:line="360" w:lineRule="auto"/>
        <w:rPr>
          <w:rFonts w:cstheme="majorHAnsi"/>
          <w:sz w:val="26"/>
          <w:szCs w:val="26"/>
          <w:lang w:val="vi-VN"/>
        </w:rPr>
      </w:pPr>
      <w:r w:rsidRPr="00735E05">
        <w:rPr>
          <w:rFonts w:cstheme="majorHAnsi"/>
          <w:sz w:val="26"/>
          <w:szCs w:val="26"/>
          <w:lang w:val="fr-FR"/>
        </w:rPr>
        <w:t>4</w:t>
      </w:r>
      <w:r w:rsidRPr="00735E05">
        <w:rPr>
          <w:rFonts w:cstheme="majorHAnsi"/>
          <w:sz w:val="26"/>
          <w:szCs w:val="26"/>
          <w:lang w:val="vi-VN"/>
        </w:rPr>
        <w:t xml:space="preserve">. Ngày giao nhiệm </w:t>
      </w:r>
      <w:proofErr w:type="gramStart"/>
      <w:r w:rsidRPr="00735E05">
        <w:rPr>
          <w:rFonts w:cstheme="majorHAnsi"/>
          <w:sz w:val="26"/>
          <w:szCs w:val="26"/>
          <w:lang w:val="vi-VN"/>
        </w:rPr>
        <w:t>vụ:</w:t>
      </w:r>
      <w:proofErr w:type="gramEnd"/>
      <w:r w:rsidR="00204B53" w:rsidRPr="00D10C74">
        <w:rPr>
          <w:rFonts w:cstheme="majorHAnsi"/>
          <w:sz w:val="26"/>
          <w:szCs w:val="26"/>
          <w:lang w:val="vi-VN"/>
        </w:rPr>
        <w:t xml:space="preserve"> 19/12/2025</w:t>
      </w:r>
      <w:r w:rsidRPr="00735E05">
        <w:rPr>
          <w:rFonts w:cstheme="majorHAnsi"/>
          <w:sz w:val="26"/>
          <w:szCs w:val="26"/>
          <w:lang w:val="vi-VN"/>
        </w:rPr>
        <w:t xml:space="preserve"> </w:t>
      </w:r>
    </w:p>
    <w:p w14:paraId="74219DA0" w14:textId="6E514529" w:rsidR="00491903" w:rsidRPr="00735E05" w:rsidRDefault="00454591">
      <w:pPr>
        <w:tabs>
          <w:tab w:val="left" w:leader="dot" w:pos="9100"/>
        </w:tabs>
        <w:spacing w:after="120" w:line="360" w:lineRule="auto"/>
        <w:rPr>
          <w:rFonts w:cstheme="majorHAnsi"/>
          <w:sz w:val="26"/>
          <w:szCs w:val="26"/>
          <w:lang w:val="vi-VN"/>
        </w:rPr>
      </w:pPr>
      <w:r w:rsidRPr="00735E05">
        <w:rPr>
          <w:rFonts w:cstheme="majorHAnsi"/>
          <w:sz w:val="26"/>
          <w:szCs w:val="26"/>
          <w:lang w:val="fr-FR"/>
        </w:rPr>
        <w:t xml:space="preserve">5. Ngày hoàn thành nhiệm </w:t>
      </w:r>
      <w:proofErr w:type="gramStart"/>
      <w:r w:rsidRPr="00735E05">
        <w:rPr>
          <w:rFonts w:cstheme="majorHAnsi"/>
          <w:sz w:val="26"/>
          <w:szCs w:val="26"/>
          <w:lang w:val="fr-FR"/>
        </w:rPr>
        <w:t>vụ:</w:t>
      </w:r>
      <w:proofErr w:type="gramEnd"/>
      <w:r w:rsidR="00204B53">
        <w:rPr>
          <w:rFonts w:cstheme="majorHAnsi"/>
          <w:sz w:val="26"/>
          <w:szCs w:val="26"/>
          <w:lang w:val="fr-FR"/>
        </w:rPr>
        <w:t xml:space="preserve"> 16/03/2026</w:t>
      </w:r>
    </w:p>
    <w:tbl>
      <w:tblPr>
        <w:tblW w:w="9498" w:type="dxa"/>
        <w:tblInd w:w="-176" w:type="dxa"/>
        <w:tblLook w:val="04A0" w:firstRow="1" w:lastRow="0" w:firstColumn="1" w:lastColumn="0" w:noHBand="0" w:noVBand="1"/>
      </w:tblPr>
      <w:tblGrid>
        <w:gridCol w:w="2660"/>
        <w:gridCol w:w="3011"/>
        <w:gridCol w:w="3827"/>
      </w:tblGrid>
      <w:tr w:rsidR="00491903" w:rsidRPr="00735E05" w14:paraId="7F10BA5C" w14:textId="77777777">
        <w:trPr>
          <w:trHeight w:val="105"/>
        </w:trPr>
        <w:tc>
          <w:tcPr>
            <w:tcW w:w="2660" w:type="dxa"/>
          </w:tcPr>
          <w:p w14:paraId="48A90726" w14:textId="77777777" w:rsidR="00491903" w:rsidRPr="00735E05" w:rsidRDefault="00491903">
            <w:pPr>
              <w:spacing w:line="360" w:lineRule="auto"/>
              <w:rPr>
                <w:rFonts w:cstheme="majorHAnsi"/>
                <w:b/>
                <w:bCs/>
                <w:sz w:val="26"/>
                <w:szCs w:val="26"/>
              </w:rPr>
            </w:pPr>
          </w:p>
        </w:tc>
        <w:tc>
          <w:tcPr>
            <w:tcW w:w="3011" w:type="dxa"/>
          </w:tcPr>
          <w:p w14:paraId="178418BF" w14:textId="77777777" w:rsidR="00491903" w:rsidRPr="00735E05" w:rsidRDefault="00491903">
            <w:pPr>
              <w:spacing w:line="360" w:lineRule="auto"/>
              <w:rPr>
                <w:rFonts w:cstheme="majorHAnsi"/>
                <w:b/>
                <w:bCs/>
                <w:sz w:val="26"/>
                <w:szCs w:val="26"/>
              </w:rPr>
            </w:pPr>
          </w:p>
        </w:tc>
        <w:tc>
          <w:tcPr>
            <w:tcW w:w="3827" w:type="dxa"/>
          </w:tcPr>
          <w:p w14:paraId="7D4BCBB2" w14:textId="77777777" w:rsidR="00204B53" w:rsidRDefault="00454591">
            <w:pPr>
              <w:spacing w:line="360" w:lineRule="auto"/>
              <w:rPr>
                <w:rFonts w:cstheme="majorHAnsi"/>
                <w:b/>
                <w:bCs/>
                <w:sz w:val="26"/>
                <w:szCs w:val="26"/>
                <w:lang w:val="vi-VN"/>
              </w:rPr>
            </w:pPr>
            <w:r w:rsidRPr="00735E05">
              <w:rPr>
                <w:rFonts w:cstheme="majorHAnsi"/>
                <w:b/>
                <w:bCs/>
                <w:sz w:val="26"/>
                <w:szCs w:val="26"/>
                <w:lang w:val="vi-VN"/>
              </w:rPr>
              <w:t xml:space="preserve">       </w:t>
            </w:r>
          </w:p>
          <w:p w14:paraId="41B605FE" w14:textId="1944BE78" w:rsidR="00491903" w:rsidRPr="00735E05" w:rsidRDefault="00454591">
            <w:pPr>
              <w:spacing w:line="360" w:lineRule="auto"/>
              <w:rPr>
                <w:rFonts w:cstheme="majorHAnsi"/>
                <w:b/>
                <w:bCs/>
                <w:sz w:val="26"/>
                <w:szCs w:val="26"/>
              </w:rPr>
            </w:pPr>
            <w:r w:rsidRPr="00735E05">
              <w:rPr>
                <w:rFonts w:cstheme="majorHAnsi"/>
                <w:b/>
                <w:bCs/>
                <w:sz w:val="26"/>
                <w:szCs w:val="26"/>
              </w:rPr>
              <w:t>GIÁO VIÊN HƯỚNG DẪN</w:t>
            </w:r>
          </w:p>
        </w:tc>
      </w:tr>
      <w:tr w:rsidR="00491903" w:rsidRPr="00735E05" w14:paraId="001D52B0" w14:textId="77777777">
        <w:tc>
          <w:tcPr>
            <w:tcW w:w="2660" w:type="dxa"/>
          </w:tcPr>
          <w:p w14:paraId="3FCA5A80" w14:textId="77777777" w:rsidR="00491903" w:rsidRPr="00735E05" w:rsidRDefault="00491903">
            <w:pPr>
              <w:spacing w:line="360" w:lineRule="auto"/>
              <w:jc w:val="center"/>
              <w:rPr>
                <w:rFonts w:cstheme="majorHAnsi"/>
                <w:sz w:val="26"/>
                <w:szCs w:val="26"/>
                <w:lang w:val="fr-FR"/>
              </w:rPr>
            </w:pPr>
          </w:p>
        </w:tc>
        <w:tc>
          <w:tcPr>
            <w:tcW w:w="3011" w:type="dxa"/>
          </w:tcPr>
          <w:p w14:paraId="50FEBCBC" w14:textId="77777777" w:rsidR="00491903" w:rsidRPr="00735E05" w:rsidRDefault="00491903">
            <w:pPr>
              <w:spacing w:line="360" w:lineRule="auto"/>
              <w:jc w:val="center"/>
              <w:rPr>
                <w:rFonts w:cstheme="majorHAnsi"/>
                <w:b/>
                <w:i/>
                <w:iCs/>
                <w:sz w:val="26"/>
                <w:szCs w:val="26"/>
                <w:lang w:val="fr-FR"/>
              </w:rPr>
            </w:pPr>
          </w:p>
        </w:tc>
        <w:tc>
          <w:tcPr>
            <w:tcW w:w="3827" w:type="dxa"/>
          </w:tcPr>
          <w:p w14:paraId="579B6923" w14:textId="483FF419" w:rsidR="00491903" w:rsidRPr="00735E05" w:rsidRDefault="00204B53" w:rsidP="00204B53">
            <w:pPr>
              <w:spacing w:line="360" w:lineRule="auto"/>
              <w:rPr>
                <w:rFonts w:cstheme="majorHAnsi"/>
                <w:b/>
                <w:bCs/>
                <w:sz w:val="26"/>
                <w:szCs w:val="26"/>
                <w:lang w:val="fr-FR"/>
              </w:rPr>
            </w:pPr>
            <w:r>
              <w:rPr>
                <w:rFonts w:cstheme="majorHAnsi"/>
                <w:i/>
                <w:iCs/>
                <w:sz w:val="26"/>
                <w:szCs w:val="26"/>
                <w:lang w:val="fr-FR"/>
              </w:rPr>
              <w:t xml:space="preserve">        </w:t>
            </w:r>
            <w:r w:rsidR="00454591" w:rsidRPr="00735E05">
              <w:rPr>
                <w:rFonts w:cstheme="majorHAnsi"/>
                <w:i/>
                <w:iCs/>
                <w:sz w:val="26"/>
                <w:szCs w:val="26"/>
                <w:lang w:val="fr-FR"/>
              </w:rPr>
              <w:t>(Ký và ghi rõ họ tên)</w:t>
            </w:r>
          </w:p>
        </w:tc>
      </w:tr>
    </w:tbl>
    <w:p w14:paraId="7FF9DDC9" w14:textId="77777777" w:rsidR="00491903" w:rsidRDefault="00491903">
      <w:pPr>
        <w:spacing w:line="360" w:lineRule="auto"/>
        <w:ind w:right="14" w:firstLine="36"/>
        <w:rPr>
          <w:rFonts w:cstheme="majorHAnsi"/>
          <w:color w:val="000000" w:themeColor="text1"/>
          <w:highlight w:val="white"/>
          <w:lang w:val="fr-FR"/>
        </w:rPr>
        <w:sectPr w:rsidR="00491903">
          <w:headerReference w:type="default" r:id="rId11"/>
          <w:footerReference w:type="default" r:id="rId12"/>
          <w:pgSz w:w="11910" w:h="16850"/>
          <w:pgMar w:top="1134" w:right="1134" w:bottom="1134" w:left="1985" w:header="703" w:footer="680" w:gutter="0"/>
          <w:pgNumType w:start="1"/>
          <w:cols w:space="720"/>
          <w:docGrid w:linePitch="299"/>
        </w:sectPr>
      </w:pPr>
    </w:p>
    <w:tbl>
      <w:tblPr>
        <w:tblW w:w="9290" w:type="dxa"/>
        <w:jc w:val="center"/>
        <w:tblLook w:val="04A0" w:firstRow="1" w:lastRow="0" w:firstColumn="1" w:lastColumn="0" w:noHBand="0" w:noVBand="1"/>
      </w:tblPr>
      <w:tblGrid>
        <w:gridCol w:w="2954"/>
        <w:gridCol w:w="6336"/>
      </w:tblGrid>
      <w:tr w:rsidR="00491903" w14:paraId="140FB6BA" w14:textId="77777777">
        <w:trPr>
          <w:jc w:val="center"/>
        </w:trPr>
        <w:tc>
          <w:tcPr>
            <w:tcW w:w="2954" w:type="dxa"/>
          </w:tcPr>
          <w:p w14:paraId="2FBE5C89" w14:textId="77777777" w:rsidR="00491903" w:rsidRPr="00204B53" w:rsidRDefault="00454591">
            <w:pPr>
              <w:spacing w:line="360" w:lineRule="auto"/>
              <w:ind w:right="14" w:firstLine="36"/>
              <w:rPr>
                <w:rFonts w:cstheme="majorHAnsi"/>
                <w:b/>
                <w:color w:val="000000" w:themeColor="text1"/>
                <w:sz w:val="26"/>
                <w:szCs w:val="26"/>
                <w:highlight w:val="white"/>
              </w:rPr>
            </w:pPr>
            <w:r w:rsidRPr="00204B53">
              <w:rPr>
                <w:rFonts w:cstheme="majorHAnsi"/>
                <w:color w:val="000000" w:themeColor="text1"/>
                <w:sz w:val="26"/>
                <w:szCs w:val="26"/>
                <w:highlight w:val="white"/>
                <w:lang w:val="fr-FR"/>
              </w:rPr>
              <w:lastRenderedPageBreak/>
              <w:br w:type="page"/>
            </w:r>
            <w:r w:rsidRPr="00204B53">
              <w:rPr>
                <w:rFonts w:cstheme="majorHAnsi"/>
                <w:color w:val="000000" w:themeColor="text1"/>
                <w:sz w:val="26"/>
                <w:szCs w:val="26"/>
                <w:highlight w:val="white"/>
                <w:lang w:val="fr-FR"/>
              </w:rPr>
              <w:br w:type="page"/>
            </w:r>
            <w:r w:rsidRPr="00204B53">
              <w:rPr>
                <w:rFonts w:cstheme="majorHAnsi"/>
                <w:b/>
                <w:color w:val="000000" w:themeColor="text1"/>
                <w:sz w:val="26"/>
                <w:szCs w:val="26"/>
                <w:highlight w:val="white"/>
              </w:rPr>
              <w:t>TRƯỜNG ĐHKTCN</w:t>
            </w:r>
          </w:p>
        </w:tc>
        <w:tc>
          <w:tcPr>
            <w:tcW w:w="6336" w:type="dxa"/>
          </w:tcPr>
          <w:p w14:paraId="34F0C704" w14:textId="40DF3274" w:rsidR="00491903" w:rsidRPr="00204B53" w:rsidRDefault="00454591">
            <w:pPr>
              <w:spacing w:line="360" w:lineRule="auto"/>
              <w:ind w:right="14" w:firstLine="36"/>
              <w:rPr>
                <w:rFonts w:cstheme="majorHAnsi"/>
                <w:b/>
                <w:color w:val="000000" w:themeColor="text1"/>
                <w:sz w:val="26"/>
                <w:szCs w:val="26"/>
                <w:highlight w:val="white"/>
              </w:rPr>
            </w:pPr>
            <w:r w:rsidRPr="00204B53">
              <w:rPr>
                <w:rFonts w:cstheme="majorHAnsi"/>
                <w:b/>
                <w:color w:val="000000" w:themeColor="text1"/>
                <w:sz w:val="26"/>
                <w:szCs w:val="26"/>
                <w:highlight w:val="white"/>
              </w:rPr>
              <w:t xml:space="preserve">         CỘNG HÒA XÃ HỘI CHỦ NGHĨA VIỆT NAM</w:t>
            </w:r>
          </w:p>
        </w:tc>
      </w:tr>
      <w:tr w:rsidR="00491903" w14:paraId="15DBE697" w14:textId="77777777">
        <w:trPr>
          <w:jc w:val="center"/>
        </w:trPr>
        <w:tc>
          <w:tcPr>
            <w:tcW w:w="2954" w:type="dxa"/>
          </w:tcPr>
          <w:p w14:paraId="39E1C1FB" w14:textId="77777777" w:rsidR="00491903" w:rsidRPr="00204B53" w:rsidRDefault="00454591">
            <w:pPr>
              <w:spacing w:line="360" w:lineRule="auto"/>
              <w:ind w:right="14" w:firstLine="36"/>
              <w:rPr>
                <w:rFonts w:cstheme="majorHAnsi"/>
                <w:b/>
                <w:color w:val="000000" w:themeColor="text1"/>
                <w:sz w:val="26"/>
                <w:szCs w:val="26"/>
                <w:highlight w:val="white"/>
              </w:rPr>
            </w:pPr>
            <w:r w:rsidRPr="00204B53">
              <w:rPr>
                <w:rFonts w:cstheme="majorHAnsi"/>
                <w:b/>
                <w:color w:val="000000" w:themeColor="text1"/>
                <w:sz w:val="26"/>
                <w:szCs w:val="26"/>
                <w:highlight w:val="white"/>
              </w:rPr>
              <w:t xml:space="preserve">    KHOA ĐIỆN TỬ</w:t>
            </w:r>
          </w:p>
        </w:tc>
        <w:tc>
          <w:tcPr>
            <w:tcW w:w="6336" w:type="dxa"/>
          </w:tcPr>
          <w:p w14:paraId="24DB8DCE" w14:textId="77777777" w:rsidR="00491903" w:rsidRPr="00204B53" w:rsidRDefault="00454591">
            <w:pPr>
              <w:spacing w:line="360" w:lineRule="auto"/>
              <w:ind w:right="14" w:firstLine="36"/>
              <w:jc w:val="center"/>
              <w:rPr>
                <w:rFonts w:cstheme="majorHAnsi"/>
                <w:b/>
                <w:i/>
                <w:color w:val="000000" w:themeColor="text1"/>
                <w:sz w:val="26"/>
                <w:szCs w:val="26"/>
                <w:highlight w:val="white"/>
              </w:rPr>
            </w:pPr>
            <w:r w:rsidRPr="00204B53">
              <w:rPr>
                <w:rFonts w:cstheme="majorHAnsi"/>
                <w:b/>
                <w:i/>
                <w:noProof/>
                <w:color w:val="000000" w:themeColor="text1"/>
                <w:sz w:val="26"/>
                <w:szCs w:val="26"/>
                <w:highlight w:val="white"/>
                <w:lang w:val="en-US"/>
              </w:rPr>
              <mc:AlternateContent>
                <mc:Choice Requires="wps">
                  <w:drawing>
                    <wp:anchor distT="0" distB="0" distL="114300" distR="114300" simplePos="0" relativeHeight="251662336" behindDoc="0" locked="0" layoutInCell="1" allowOverlap="1" wp14:anchorId="79913B05" wp14:editId="53922F05">
                      <wp:simplePos x="0" y="0"/>
                      <wp:positionH relativeFrom="column">
                        <wp:posOffset>840740</wp:posOffset>
                      </wp:positionH>
                      <wp:positionV relativeFrom="paragraph">
                        <wp:posOffset>285115</wp:posOffset>
                      </wp:positionV>
                      <wp:extent cx="2238375" cy="0"/>
                      <wp:effectExtent l="0" t="19050" r="1905" b="2667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2EBD8F7A"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" strokeweight="3pt">
                      <v:stroke linestyle="thinThin"/>
                    </v:line>
                  </w:pict>
                </mc:Fallback>
              </mc:AlternateContent>
            </w:r>
            <w:r w:rsidRPr="00204B53">
              <w:rPr>
                <w:rFonts w:cstheme="majorHAnsi"/>
                <w:b/>
                <w:i/>
                <w:color w:val="000000" w:themeColor="text1"/>
                <w:sz w:val="26"/>
                <w:szCs w:val="26"/>
                <w:highlight w:val="white"/>
              </w:rPr>
              <w:t>Độc lập – Tự do – Hạnh phúc</w:t>
            </w:r>
          </w:p>
        </w:tc>
      </w:tr>
    </w:tbl>
    <w:p w14:paraId="3029DEA9" w14:textId="77777777" w:rsidR="00491903" w:rsidRDefault="00491903">
      <w:pPr>
        <w:spacing w:line="360" w:lineRule="auto"/>
        <w:ind w:right="14" w:firstLine="36"/>
        <w:rPr>
          <w:rFonts w:cstheme="majorHAnsi"/>
          <w:color w:val="000000" w:themeColor="text1"/>
          <w:highlight w:val="white"/>
        </w:rPr>
      </w:pPr>
    </w:p>
    <w:p w14:paraId="514FCEE3" w14:textId="77777777" w:rsidR="00491903" w:rsidRDefault="00491903">
      <w:pPr>
        <w:spacing w:line="360" w:lineRule="auto"/>
        <w:jc w:val="center"/>
        <w:rPr>
          <w:rFonts w:cstheme="majorHAnsi"/>
          <w:b/>
          <w:bCs/>
          <w:sz w:val="36"/>
          <w:szCs w:val="36"/>
          <w:highlight w:val="white"/>
        </w:rPr>
      </w:pPr>
      <w:bookmarkStart w:id="1" w:name="_Toc123457833"/>
      <w:bookmarkStart w:id="2" w:name="_Toc123248742"/>
      <w:bookmarkStart w:id="3" w:name="_Toc123597279"/>
      <w:bookmarkStart w:id="4" w:name="_Toc123594299"/>
      <w:bookmarkStart w:id="5" w:name="_Toc123224054"/>
      <w:bookmarkStart w:id="6" w:name="_Toc123244977"/>
    </w:p>
    <w:p w14:paraId="7DC0BDF7" w14:textId="77777777" w:rsidR="00491903" w:rsidRDefault="00454591">
      <w:pPr>
        <w:spacing w:line="360" w:lineRule="auto"/>
        <w:jc w:val="center"/>
        <w:rPr>
          <w:highlight w:val="white"/>
        </w:rPr>
      </w:pPr>
      <w:r>
        <w:rPr>
          <w:rFonts w:cstheme="majorHAnsi"/>
          <w:b/>
          <w:bCs/>
          <w:sz w:val="32"/>
          <w:szCs w:val="36"/>
          <w:highlight w:val="white"/>
        </w:rPr>
        <w:t>PHIẾU GHI ĐIỂM</w:t>
      </w:r>
      <w:bookmarkEnd w:id="1"/>
      <w:bookmarkEnd w:id="2"/>
      <w:bookmarkEnd w:id="3"/>
      <w:bookmarkEnd w:id="4"/>
      <w:bookmarkEnd w:id="5"/>
      <w:bookmarkEnd w:id="6"/>
    </w:p>
    <w:p w14:paraId="4CAEB3D0" w14:textId="77777777" w:rsidR="00204B53" w:rsidRDefault="00204B53">
      <w:pPr>
        <w:pStyle w:val="Chuan13"/>
        <w:spacing w:after="0" w:line="360" w:lineRule="auto"/>
        <w:ind w:firstLine="0"/>
        <w:rPr>
          <w:rFonts w:ascii="Times New Roman" w:hAnsi="Times New Roman" w:cs="Times New Roman"/>
          <w:b/>
          <w:highlight w:val="white"/>
          <w:lang w:val="vi"/>
        </w:rPr>
      </w:pPr>
    </w:p>
    <w:p w14:paraId="6644B553" w14:textId="77FC22A6" w:rsidR="00491903" w:rsidRPr="00204B53" w:rsidRDefault="00454591">
      <w:pPr>
        <w:pStyle w:val="Chuan13"/>
        <w:spacing w:after="0" w:line="360" w:lineRule="auto"/>
        <w:ind w:firstLine="0"/>
        <w:rPr>
          <w:rFonts w:ascii="Times New Roman" w:hAnsi="Times New Roman" w:cs="Times New Roman"/>
          <w:bCs/>
          <w:highlight w:val="white"/>
          <w:lang w:val="vi"/>
        </w:rPr>
      </w:pPr>
      <w:r w:rsidRPr="00204B53">
        <w:rPr>
          <w:rFonts w:ascii="Times New Roman" w:hAnsi="Times New Roman" w:cs="Times New Roman"/>
          <w:bCs/>
          <w:highlight w:val="white"/>
          <w:lang w:val="vi"/>
        </w:rPr>
        <w:t xml:space="preserve">Sinh viên: </w:t>
      </w:r>
      <w:r w:rsidR="00204B53" w:rsidRPr="00204B53">
        <w:rPr>
          <w:rFonts w:ascii="Times New Roman" w:hAnsi="Times New Roman" w:cs="Times New Roman"/>
          <w:bCs/>
          <w:highlight w:val="white"/>
          <w:lang w:val="vi"/>
        </w:rPr>
        <w:t>Vũ Việt Anh</w:t>
      </w:r>
    </w:p>
    <w:p w14:paraId="74ED1015" w14:textId="1D4CBF10" w:rsidR="00491903" w:rsidRPr="00204B53" w:rsidRDefault="00454591">
      <w:pPr>
        <w:pStyle w:val="Chuan13"/>
        <w:spacing w:after="0" w:line="360" w:lineRule="auto"/>
        <w:ind w:firstLine="0"/>
        <w:rPr>
          <w:rFonts w:ascii="Times New Roman" w:hAnsi="Times New Roman" w:cs="Times New Roman"/>
          <w:bCs/>
          <w:highlight w:val="white"/>
          <w:lang w:val="vi"/>
        </w:rPr>
      </w:pPr>
      <w:r w:rsidRPr="00204B53">
        <w:rPr>
          <w:rFonts w:ascii="Times New Roman" w:hAnsi="Times New Roman" w:cs="Times New Roman"/>
          <w:bCs/>
          <w:highlight w:val="white"/>
          <w:lang w:val="vi"/>
        </w:rPr>
        <w:t>Lớp: K58KTP</w:t>
      </w:r>
      <w:r w:rsidR="00204B53" w:rsidRPr="00204B53">
        <w:rPr>
          <w:rFonts w:ascii="Times New Roman" w:hAnsi="Times New Roman" w:cs="Times New Roman"/>
          <w:bCs/>
          <w:highlight w:val="white"/>
          <w:lang w:val="vi"/>
        </w:rPr>
        <w:t>.K01</w:t>
      </w:r>
    </w:p>
    <w:p w14:paraId="458EFB27" w14:textId="5D1DF062" w:rsidR="00491903" w:rsidRPr="00204B53" w:rsidRDefault="00454591">
      <w:pPr>
        <w:pStyle w:val="Chuan13"/>
        <w:spacing w:after="0" w:line="360" w:lineRule="auto"/>
        <w:ind w:firstLine="0"/>
        <w:rPr>
          <w:rFonts w:ascii="Times New Roman" w:hAnsi="Times New Roman" w:cs="Times New Roman"/>
          <w:bCs/>
          <w:szCs w:val="28"/>
          <w:highlight w:val="white"/>
          <w:lang w:val="vi-VN"/>
        </w:rPr>
      </w:pPr>
      <w:r w:rsidRPr="00204B53">
        <w:rPr>
          <w:rFonts w:ascii="Times New Roman" w:hAnsi="Times New Roman" w:cs="Times New Roman"/>
          <w:bCs/>
          <w:szCs w:val="28"/>
          <w:highlight w:val="white"/>
          <w:lang w:val="vi"/>
        </w:rPr>
        <w:t xml:space="preserve">GVHD: </w:t>
      </w:r>
      <w:r w:rsidRPr="00204B53">
        <w:rPr>
          <w:rFonts w:ascii="Times New Roman" w:hAnsi="Times New Roman" w:cs="Times New Roman"/>
          <w:bCs/>
          <w:szCs w:val="28"/>
          <w:highlight w:val="white"/>
          <w:lang w:val="vi-VN"/>
        </w:rPr>
        <w:t>TS.</w:t>
      </w:r>
      <w:r w:rsidR="00204B53" w:rsidRPr="00204B53">
        <w:rPr>
          <w:rFonts w:ascii="Times New Roman" w:hAnsi="Times New Roman" w:cs="Times New Roman"/>
          <w:bCs/>
          <w:szCs w:val="28"/>
          <w:highlight w:val="white"/>
          <w:lang w:val="vi"/>
        </w:rPr>
        <w:t xml:space="preserve"> </w:t>
      </w:r>
      <w:r w:rsidRPr="00204B53">
        <w:rPr>
          <w:rFonts w:ascii="Times New Roman" w:hAnsi="Times New Roman" w:cs="Times New Roman"/>
          <w:bCs/>
          <w:szCs w:val="28"/>
          <w:highlight w:val="white"/>
          <w:lang w:val="vi-VN"/>
        </w:rPr>
        <w:t xml:space="preserve">Nguyễn Tiến Linh </w:t>
      </w:r>
    </w:p>
    <w:p w14:paraId="1945D505" w14:textId="775C48BF" w:rsidR="00491903" w:rsidRPr="00204B53" w:rsidRDefault="00454591">
      <w:pPr>
        <w:spacing w:line="360" w:lineRule="auto"/>
        <w:ind w:right="284"/>
        <w:jc w:val="both"/>
        <w:rPr>
          <w:rFonts w:cstheme="majorHAnsi"/>
          <w:bCs/>
          <w:caps/>
          <w:sz w:val="28"/>
          <w:szCs w:val="28"/>
          <w:lang w:val="vi-VN"/>
        </w:rPr>
      </w:pPr>
      <w:r w:rsidRPr="00204B53">
        <w:rPr>
          <w:rFonts w:cstheme="majorHAnsi"/>
          <w:bCs/>
          <w:color w:val="000000" w:themeColor="text1"/>
          <w:sz w:val="28"/>
          <w:szCs w:val="28"/>
          <w:highlight w:val="white"/>
          <w:lang w:val="fr-FR"/>
        </w:rPr>
        <w:t xml:space="preserve">Đề </w:t>
      </w:r>
      <w:proofErr w:type="gramStart"/>
      <w:r w:rsidRPr="00204B53">
        <w:rPr>
          <w:rFonts w:cstheme="majorHAnsi"/>
          <w:bCs/>
          <w:sz w:val="28"/>
          <w:szCs w:val="28"/>
          <w:highlight w:val="white"/>
          <w:lang w:val="fr-FR"/>
        </w:rPr>
        <w:t>tài:</w:t>
      </w:r>
      <w:proofErr w:type="gramEnd"/>
      <w:r w:rsidRPr="00204B53">
        <w:rPr>
          <w:rFonts w:cstheme="majorHAnsi"/>
          <w:bCs/>
          <w:sz w:val="28"/>
          <w:szCs w:val="28"/>
          <w:lang w:val="fr-FR"/>
        </w:rPr>
        <w:t xml:space="preserve"> </w:t>
      </w:r>
      <w:r w:rsidR="00204B53" w:rsidRPr="00204B53">
        <w:rPr>
          <w:rFonts w:cstheme="majorHAnsi"/>
          <w:bCs/>
          <w:sz w:val="28"/>
          <w:szCs w:val="28"/>
        </w:rPr>
        <w:t>P</w:t>
      </w:r>
      <w:r w:rsidR="00204B53" w:rsidRPr="00204B53">
        <w:rPr>
          <w:rFonts w:cstheme="majorHAnsi"/>
          <w:bCs/>
          <w:sz w:val="28"/>
          <w:szCs w:val="28"/>
          <w:lang w:val="vi-VN"/>
        </w:rPr>
        <w:t>hân loại rác thải</w:t>
      </w:r>
    </w:p>
    <w:p w14:paraId="2709F018" w14:textId="4915EACC" w:rsidR="00491903" w:rsidRDefault="00491903">
      <w:pPr>
        <w:spacing w:line="360" w:lineRule="auto"/>
        <w:ind w:right="283"/>
        <w:rPr>
          <w:rFonts w:cstheme="majorHAnsi"/>
          <w:color w:val="000000" w:themeColor="text1"/>
          <w:sz w:val="28"/>
          <w:szCs w:val="28"/>
          <w:highlight w:val="white"/>
          <w:lang w:val="fr-FR"/>
        </w:rPr>
      </w:pPr>
    </w:p>
    <w:p w14:paraId="68DD72E4" w14:textId="77777777" w:rsidR="00270AFA" w:rsidRDefault="00270AFA">
      <w:pPr>
        <w:spacing w:line="360" w:lineRule="auto"/>
        <w:ind w:right="283"/>
        <w:rPr>
          <w:rFonts w:cstheme="majorHAnsi"/>
          <w:color w:val="000000" w:themeColor="text1"/>
          <w:sz w:val="28"/>
          <w:szCs w:val="28"/>
          <w:highlight w:val="white"/>
          <w:lang w:val="fr-FR"/>
        </w:rPr>
      </w:pPr>
    </w:p>
    <w:p w14:paraId="4DB74F10" w14:textId="1A18442A" w:rsidR="00270AFA" w:rsidRDefault="00454591" w:rsidP="00270AFA">
      <w:pPr>
        <w:spacing w:line="360" w:lineRule="auto"/>
        <w:ind w:right="283"/>
        <w:jc w:val="center"/>
        <w:rPr>
          <w:rFonts w:cstheme="majorHAnsi"/>
          <w:b/>
          <w:bCs/>
          <w:color w:val="000000" w:themeColor="text1"/>
          <w:sz w:val="32"/>
          <w:szCs w:val="32"/>
          <w:highlight w:val="white"/>
          <w:lang w:val="fr-FR"/>
        </w:rPr>
      </w:pPr>
      <w:r w:rsidRPr="00270AFA">
        <w:rPr>
          <w:rFonts w:cstheme="majorHAnsi"/>
          <w:b/>
          <w:bCs/>
          <w:color w:val="000000" w:themeColor="text1"/>
          <w:sz w:val="32"/>
          <w:szCs w:val="32"/>
          <w:highlight w:val="white"/>
          <w:lang w:val="fr-FR"/>
        </w:rPr>
        <w:t>NHẬN XÉT CỦA GIÁO VIÊN HƯỚNG DẪN</w:t>
      </w:r>
    </w:p>
    <w:p w14:paraId="393FDD54" w14:textId="77777777" w:rsidR="00270AFA" w:rsidRDefault="00270AFA" w:rsidP="00270AFA">
      <w:pPr>
        <w:spacing w:line="360" w:lineRule="auto"/>
        <w:ind w:right="283"/>
        <w:rPr>
          <w:rFonts w:cstheme="majorHAnsi"/>
          <w:color w:val="000000" w:themeColor="text1"/>
          <w:sz w:val="28"/>
          <w:szCs w:val="28"/>
          <w:highlight w:val="white"/>
          <w:lang w:val="fr-FR"/>
        </w:rPr>
      </w:pPr>
    </w:p>
    <w:p w14:paraId="2FFBB775" w14:textId="40BD4D00" w:rsidR="00270AFA" w:rsidRPr="00270AFA" w:rsidRDefault="00270AFA" w:rsidP="00270AFA">
      <w:pPr>
        <w:spacing w:line="360" w:lineRule="auto"/>
        <w:ind w:right="283"/>
        <w:rPr>
          <w:rFonts w:cstheme="majorHAnsi"/>
          <w:color w:val="000000" w:themeColor="text1"/>
          <w:sz w:val="28"/>
          <w:szCs w:val="28"/>
          <w:highlight w:val="white"/>
          <w:lang w:val="fr-FR"/>
        </w:rPr>
      </w:pPr>
      <w:r w:rsidRPr="00270AFA">
        <w:rPr>
          <w:rFonts w:cstheme="majorHAnsi"/>
          <w:color w:val="000000" w:themeColor="text1"/>
          <w:sz w:val="28"/>
          <w:szCs w:val="28"/>
          <w:highlight w:val="white"/>
          <w:lang w:val="fr-FR"/>
        </w:rPr>
        <w:t>……………………………………………………………………………………………………………………………………………………………………………………………………………………………………………………………………………………………………………………………………………</w:t>
      </w:r>
      <w:r>
        <w:rPr>
          <w:rFonts w:cstheme="majorHAnsi"/>
          <w:color w:val="000000" w:themeColor="text1"/>
          <w:sz w:val="28"/>
          <w:szCs w:val="28"/>
          <w:highlight w:val="white"/>
          <w:lang w:val="fr-FR"/>
        </w:rPr>
        <w:t>…………………………………………………………………………………………………………………</w:t>
      </w:r>
    </w:p>
    <w:p w14:paraId="45BCEAD3" w14:textId="1F6FBB54" w:rsidR="00491903" w:rsidRPr="005D7166" w:rsidRDefault="00454591">
      <w:pPr>
        <w:spacing w:line="360" w:lineRule="auto"/>
        <w:ind w:right="14" w:firstLine="36"/>
        <w:rPr>
          <w:rFonts w:cstheme="majorHAnsi"/>
          <w:color w:val="000000" w:themeColor="text1"/>
          <w:sz w:val="28"/>
          <w:szCs w:val="28"/>
          <w:highlight w:val="white"/>
          <w:lang w:val="en-US"/>
        </w:rPr>
      </w:pPr>
      <w:r>
        <w:rPr>
          <w:rFonts w:cstheme="majorHAnsi"/>
          <w:color w:val="000000" w:themeColor="text1"/>
          <w:sz w:val="28"/>
          <w:szCs w:val="28"/>
          <w:highlight w:val="white"/>
          <w:lang w:val="vi-VN"/>
        </w:rPr>
        <w:t>Xếp loại:</w:t>
      </w:r>
      <w:r w:rsidR="00270AFA" w:rsidRPr="00270AFA">
        <w:rPr>
          <w:rFonts w:cstheme="majorHAnsi"/>
          <w:color w:val="000000" w:themeColor="text1"/>
          <w:sz w:val="28"/>
          <w:szCs w:val="28"/>
          <w:highlight w:val="white"/>
          <w:lang w:val="fr-FR"/>
        </w:rPr>
        <w:t xml:space="preserve"> ………………….….</w:t>
      </w:r>
      <w:r>
        <w:rPr>
          <w:rFonts w:cstheme="majorHAnsi"/>
          <w:color w:val="000000" w:themeColor="text1"/>
          <w:sz w:val="28"/>
          <w:szCs w:val="28"/>
          <w:highlight w:val="white"/>
          <w:lang w:val="vi-VN"/>
        </w:rPr>
        <w:t xml:space="preserve">   Điểm:</w:t>
      </w:r>
      <w:r w:rsidR="005D7166">
        <w:rPr>
          <w:rFonts w:cstheme="majorHAnsi"/>
          <w:color w:val="000000" w:themeColor="text1"/>
          <w:sz w:val="28"/>
          <w:szCs w:val="28"/>
          <w:highlight w:val="white"/>
          <w:lang w:val="en-US"/>
        </w:rPr>
        <w:t>.………………………………</w:t>
      </w:r>
    </w:p>
    <w:p w14:paraId="06795709" w14:textId="77777777" w:rsidR="00491903" w:rsidRDefault="00491903" w:rsidP="00270AFA">
      <w:pPr>
        <w:spacing w:line="360" w:lineRule="auto"/>
        <w:rPr>
          <w:rFonts w:cstheme="majorHAnsi"/>
          <w:color w:val="000000" w:themeColor="text1"/>
          <w:sz w:val="28"/>
          <w:szCs w:val="28"/>
          <w:highlight w:val="white"/>
          <w:lang w:val="fr-FR"/>
        </w:rPr>
      </w:pPr>
      <w:bookmarkStart w:id="7" w:name="_Toc123224056"/>
      <w:bookmarkStart w:id="8" w:name="_Toc123244979"/>
      <w:bookmarkStart w:id="9" w:name="_Toc123594301"/>
      <w:bookmarkStart w:id="10" w:name="_Toc123457835"/>
      <w:bookmarkStart w:id="11" w:name="_Toc123597281"/>
      <w:bookmarkStart w:id="12" w:name="_Toc123248744"/>
    </w:p>
    <w:p w14:paraId="780C9695" w14:textId="3DDA92C8" w:rsidR="00491903" w:rsidRDefault="00454591">
      <w:pPr>
        <w:spacing w:line="360" w:lineRule="auto"/>
        <w:jc w:val="right"/>
        <w:rPr>
          <w:rFonts w:cstheme="majorHAnsi"/>
          <w:color w:val="000000" w:themeColor="text1"/>
          <w:sz w:val="28"/>
          <w:szCs w:val="28"/>
          <w:highlight w:val="white"/>
          <w:lang w:val="fr-FR"/>
        </w:rPr>
      </w:pPr>
      <w:r>
        <w:rPr>
          <w:rFonts w:cstheme="majorHAnsi"/>
          <w:color w:val="000000" w:themeColor="text1"/>
          <w:sz w:val="28"/>
          <w:szCs w:val="28"/>
          <w:highlight w:val="white"/>
          <w:lang w:val="fr-FR"/>
        </w:rPr>
        <w:t xml:space="preserve">Thái Nguyên, </w:t>
      </w:r>
      <w:proofErr w:type="gramStart"/>
      <w:r>
        <w:rPr>
          <w:rFonts w:cstheme="majorHAnsi"/>
          <w:color w:val="000000" w:themeColor="text1"/>
          <w:sz w:val="28"/>
          <w:szCs w:val="28"/>
          <w:highlight w:val="white"/>
          <w:lang w:val="fr-FR"/>
        </w:rPr>
        <w:t>ngày</w:t>
      </w:r>
      <w:r w:rsidR="00270AFA" w:rsidRPr="00270AFA">
        <w:rPr>
          <w:rFonts w:cstheme="majorHAnsi"/>
          <w:color w:val="000000" w:themeColor="text1"/>
          <w:sz w:val="28"/>
          <w:szCs w:val="28"/>
          <w:highlight w:val="white"/>
          <w:lang w:val="fr-FR"/>
        </w:rPr>
        <w:t>….</w:t>
      </w:r>
      <w:proofErr w:type="gramEnd"/>
      <w:r>
        <w:rPr>
          <w:rFonts w:cstheme="majorHAnsi"/>
          <w:color w:val="000000" w:themeColor="text1"/>
          <w:sz w:val="28"/>
          <w:szCs w:val="28"/>
          <w:highlight w:val="white"/>
          <w:lang w:val="fr-FR"/>
        </w:rPr>
        <w:t>tháng</w:t>
      </w:r>
      <w:r w:rsidR="00270AFA" w:rsidRPr="00270AFA">
        <w:rPr>
          <w:rFonts w:cstheme="majorHAnsi"/>
          <w:color w:val="000000" w:themeColor="text1"/>
          <w:sz w:val="28"/>
          <w:szCs w:val="28"/>
          <w:highlight w:val="white"/>
          <w:lang w:val="fr-FR"/>
        </w:rPr>
        <w:t>….</w:t>
      </w:r>
      <w:r>
        <w:rPr>
          <w:rFonts w:cstheme="majorHAnsi"/>
          <w:color w:val="000000" w:themeColor="text1"/>
          <w:sz w:val="28"/>
          <w:szCs w:val="28"/>
          <w:highlight w:val="white"/>
          <w:lang w:val="fr-FR"/>
        </w:rPr>
        <w:t xml:space="preserve">năm </w:t>
      </w:r>
      <w:bookmarkEnd w:id="7"/>
      <w:bookmarkEnd w:id="8"/>
      <w:bookmarkEnd w:id="9"/>
      <w:bookmarkEnd w:id="10"/>
      <w:bookmarkEnd w:id="11"/>
      <w:bookmarkEnd w:id="12"/>
      <w:r>
        <w:rPr>
          <w:rFonts w:cstheme="majorHAnsi"/>
          <w:color w:val="000000" w:themeColor="text1"/>
          <w:sz w:val="28"/>
          <w:szCs w:val="28"/>
          <w:highlight w:val="white"/>
          <w:lang w:val="fr-FR"/>
        </w:rPr>
        <w:t>202</w:t>
      </w:r>
      <w:r>
        <w:rPr>
          <w:rFonts w:cstheme="majorHAnsi"/>
          <w:color w:val="000000" w:themeColor="text1"/>
          <w:sz w:val="28"/>
          <w:szCs w:val="28"/>
          <w:highlight w:val="white"/>
          <w:lang w:val="vi-VN"/>
        </w:rPr>
        <w:t>6</w:t>
      </w:r>
      <w:r>
        <w:rPr>
          <w:rFonts w:cstheme="majorHAnsi"/>
          <w:color w:val="000000" w:themeColor="text1"/>
          <w:sz w:val="28"/>
          <w:szCs w:val="28"/>
          <w:highlight w:val="white"/>
          <w:lang w:val="fr-FR"/>
        </w:rPr>
        <w:t>.</w:t>
      </w:r>
    </w:p>
    <w:p w14:paraId="15F9D9AD" w14:textId="7C291E6B" w:rsidR="00491903" w:rsidRDefault="00454591">
      <w:pPr>
        <w:spacing w:line="360" w:lineRule="auto"/>
        <w:rPr>
          <w:rFonts w:cstheme="majorHAnsi"/>
          <w:b/>
          <w:bCs/>
          <w:sz w:val="28"/>
          <w:szCs w:val="28"/>
          <w:highlight w:val="white"/>
        </w:rPr>
      </w:pPr>
      <w:r>
        <w:rPr>
          <w:rFonts w:cstheme="majorHAnsi"/>
          <w:sz w:val="28"/>
          <w:szCs w:val="28"/>
          <w:highlight w:val="white"/>
        </w:rPr>
        <w:t xml:space="preserve">            </w:t>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bookmarkStart w:id="13" w:name="_Toc123244980"/>
      <w:bookmarkStart w:id="14" w:name="_Toc123457836"/>
      <w:bookmarkStart w:id="15" w:name="_Toc123594302"/>
      <w:bookmarkStart w:id="16" w:name="_Toc123248745"/>
      <w:bookmarkStart w:id="17" w:name="_Toc123224057"/>
      <w:bookmarkStart w:id="18" w:name="_Toc123597282"/>
      <w:r w:rsidR="00270AFA" w:rsidRPr="00270AFA">
        <w:rPr>
          <w:rFonts w:cstheme="majorHAnsi"/>
          <w:sz w:val="28"/>
          <w:szCs w:val="28"/>
          <w:highlight w:val="white"/>
        </w:rPr>
        <w:t xml:space="preserve">         </w:t>
      </w:r>
      <w:r>
        <w:rPr>
          <w:rFonts w:cstheme="majorHAnsi"/>
          <w:b/>
          <w:bCs/>
          <w:sz w:val="28"/>
          <w:szCs w:val="28"/>
          <w:highlight w:val="white"/>
        </w:rPr>
        <w:t>GIÁO VIÊN HƯỚNG DẪN</w:t>
      </w:r>
      <w:bookmarkEnd w:id="13"/>
      <w:bookmarkEnd w:id="14"/>
      <w:bookmarkEnd w:id="15"/>
      <w:bookmarkEnd w:id="16"/>
      <w:bookmarkEnd w:id="17"/>
      <w:bookmarkEnd w:id="18"/>
    </w:p>
    <w:p w14:paraId="2D208BF4" w14:textId="6DACD752" w:rsidR="00491903" w:rsidRDefault="00454591">
      <w:pPr>
        <w:spacing w:line="360" w:lineRule="auto"/>
        <w:ind w:right="14" w:firstLine="36"/>
        <w:sectPr w:rsidR="00491903">
          <w:pgSz w:w="11906" w:h="16838"/>
          <w:pgMar w:top="1440" w:right="1800" w:bottom="1440" w:left="1800" w:header="720" w:footer="720" w:gutter="0"/>
          <w:cols w:space="720"/>
          <w:docGrid w:linePitch="360"/>
        </w:sectPr>
      </w:pPr>
      <w:r>
        <w:rPr>
          <w:rFonts w:cstheme="majorHAnsi"/>
          <w:i/>
          <w:iCs/>
          <w:color w:val="000000" w:themeColor="text1"/>
          <w:sz w:val="28"/>
          <w:szCs w:val="28"/>
          <w:highlight w:val="white"/>
          <w:lang w:val="fr-FR"/>
        </w:rPr>
        <w:t xml:space="preserve">               </w:t>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sidR="00270AFA">
        <w:rPr>
          <w:rFonts w:cstheme="majorHAnsi"/>
          <w:i/>
          <w:iCs/>
          <w:color w:val="000000" w:themeColor="text1"/>
          <w:sz w:val="28"/>
          <w:szCs w:val="28"/>
          <w:highlight w:val="white"/>
          <w:lang w:val="fr-FR"/>
        </w:rPr>
        <w:t xml:space="preserve">     </w:t>
      </w:r>
      <w:r>
        <w:rPr>
          <w:rFonts w:cstheme="majorHAnsi"/>
          <w:i/>
          <w:iCs/>
          <w:color w:val="000000" w:themeColor="text1"/>
          <w:sz w:val="28"/>
          <w:szCs w:val="28"/>
          <w:highlight w:val="white"/>
          <w:lang w:val="fr-FR"/>
        </w:rPr>
        <w:t>(Ký và ghi rõ họ tên</w:t>
      </w:r>
      <w:r w:rsidR="00270AFA">
        <w:rPr>
          <w:rFonts w:cstheme="majorHAnsi"/>
          <w:i/>
          <w:iCs/>
          <w:color w:val="000000" w:themeColor="text1"/>
          <w:sz w:val="28"/>
          <w:szCs w:val="28"/>
          <w:lang w:val="fr-FR"/>
        </w:rPr>
        <w:t>)</w:t>
      </w:r>
    </w:p>
    <w:p w14:paraId="54A5DBC4" w14:textId="77777777" w:rsidR="00491903" w:rsidRPr="0022018A" w:rsidRDefault="00454591">
      <w:pPr>
        <w:pStyle w:val="u1"/>
        <w:jc w:val="center"/>
        <w:rPr>
          <w:rFonts w:hint="default"/>
          <w:sz w:val="32"/>
          <w:szCs w:val="32"/>
          <w:lang w:val="vi-VN"/>
        </w:rPr>
      </w:pPr>
      <w:bookmarkStart w:id="19" w:name="_Toc30027"/>
      <w:bookmarkStart w:id="20" w:name="_Toc30392"/>
      <w:bookmarkStart w:id="21" w:name="_Toc21078"/>
      <w:r w:rsidRPr="0022018A">
        <w:rPr>
          <w:rFonts w:ascii="Times New Roman" w:hAnsi="Times New Roman" w:hint="default"/>
          <w:sz w:val="32"/>
          <w:szCs w:val="32"/>
          <w:lang w:val="vi-VN"/>
        </w:rPr>
        <w:lastRenderedPageBreak/>
        <w:t>MỤC LỤC</w:t>
      </w:r>
      <w:bookmarkEnd w:id="19"/>
      <w:bookmarkEnd w:id="20"/>
      <w:bookmarkEnd w:id="21"/>
    </w:p>
    <w:bookmarkStart w:id="22" w:name="_Toc18613" w:displacedByCustomXml="next"/>
    <w:bookmarkStart w:id="23" w:name="_Toc29999" w:displacedByCustomXml="next"/>
    <w:sdt>
      <w:sdtPr>
        <w:rPr>
          <w:rFonts w:ascii="SimSun" w:eastAsia="SimSun" w:hAnsi="SimSun" w:hint="eastAsia"/>
          <w:b/>
          <w:bCs/>
          <w:kern w:val="44"/>
          <w:sz w:val="21"/>
          <w:szCs w:val="48"/>
          <w:lang w:val="en-US" w:eastAsia="zh-CN"/>
        </w:rPr>
        <w:id w:val="147456723"/>
        <w15:color w:val="DBDBDB"/>
        <w:docPartObj>
          <w:docPartGallery w:val="Table of Contents"/>
          <w:docPartUnique/>
        </w:docPartObj>
      </w:sdtPr>
      <w:sdtEndPr>
        <w:rPr>
          <w:rFonts w:ascii="Times New Roman" w:hAnsi="Times New Roman" w:hint="default"/>
          <w:sz w:val="28"/>
          <w:szCs w:val="28"/>
          <w:lang w:val="vi-VN" w:bidi="ar"/>
        </w:rPr>
      </w:sdtEndPr>
      <w:sdtContent>
        <w:p w14:paraId="79ECDD05" w14:textId="77777777" w:rsidR="00491903" w:rsidRDefault="00491903">
          <w:pPr>
            <w:jc w:val="center"/>
          </w:pPr>
        </w:p>
        <w:p w14:paraId="0EE7FB76" w14:textId="67F4B50D" w:rsidR="00491903" w:rsidRPr="00D10C74" w:rsidRDefault="009E76DF">
          <w:pPr>
            <w:pStyle w:val="WPSOffice1"/>
            <w:tabs>
              <w:tab w:val="right" w:leader="dot" w:pos="8306"/>
            </w:tabs>
            <w:spacing w:line="360" w:lineRule="auto"/>
            <w:rPr>
              <w:sz w:val="26"/>
              <w:szCs w:val="26"/>
              <w:lang w:val="vi"/>
            </w:rPr>
          </w:pPr>
          <w:r w:rsidRPr="00D10C74">
            <w:rPr>
              <w:b/>
              <w:bCs/>
              <w:sz w:val="26"/>
              <w:szCs w:val="26"/>
              <w:lang w:val="vi"/>
            </w:rPr>
            <w:t>MỤC LỤC</w:t>
          </w:r>
          <w:r w:rsidRPr="00D10C74">
            <w:rPr>
              <w:sz w:val="26"/>
              <w:szCs w:val="26"/>
              <w:lang w:val="vi"/>
            </w:rPr>
            <w:tab/>
            <w:t>3</w:t>
          </w:r>
          <w:r w:rsidR="00454591" w:rsidRPr="00633052">
            <w:rPr>
              <w:sz w:val="26"/>
              <w:szCs w:val="26"/>
              <w:lang w:val="vi-VN"/>
            </w:rPr>
            <w:fldChar w:fldCharType="begin"/>
          </w:r>
          <w:r w:rsidR="00454591" w:rsidRPr="00633052">
            <w:rPr>
              <w:sz w:val="26"/>
              <w:szCs w:val="26"/>
              <w:lang w:val="vi-VN"/>
            </w:rPr>
            <w:instrText xml:space="preserve">TOC \o "1-2" \h \u </w:instrText>
          </w:r>
          <w:r w:rsidR="00454591" w:rsidRPr="00633052">
            <w:rPr>
              <w:sz w:val="26"/>
              <w:szCs w:val="26"/>
              <w:lang w:val="vi-VN"/>
            </w:rPr>
            <w:fldChar w:fldCharType="separate"/>
          </w:r>
          <w:hyperlink w:anchor="_Toc30392" w:history="1"/>
        </w:p>
        <w:p w14:paraId="74A68E0B" w14:textId="33FFF9D0" w:rsidR="00491903" w:rsidRPr="00D10C74" w:rsidRDefault="009E76DF">
          <w:pPr>
            <w:pStyle w:val="WPSOffice1"/>
            <w:tabs>
              <w:tab w:val="right" w:leader="dot" w:pos="8306"/>
            </w:tabs>
            <w:spacing w:line="360" w:lineRule="auto"/>
            <w:rPr>
              <w:sz w:val="26"/>
              <w:szCs w:val="26"/>
              <w:lang w:val="vi"/>
            </w:rPr>
          </w:pPr>
          <w:r w:rsidRPr="00D10C74">
            <w:rPr>
              <w:b/>
              <w:bCs/>
              <w:sz w:val="26"/>
              <w:szCs w:val="26"/>
              <w:lang w:val="vi"/>
            </w:rPr>
            <w:t>DANH MỤC HÌNH ẢNH</w:t>
          </w:r>
          <w:r w:rsidRPr="00D10C74">
            <w:rPr>
              <w:sz w:val="26"/>
              <w:szCs w:val="26"/>
              <w:lang w:val="vi"/>
            </w:rPr>
            <w:tab/>
            <w:t>5</w:t>
          </w:r>
        </w:p>
        <w:p w14:paraId="34A43455" w14:textId="27AD967A" w:rsidR="00491903" w:rsidRPr="00D10C74" w:rsidRDefault="00C00BA3">
          <w:pPr>
            <w:pStyle w:val="WPSOffice1"/>
            <w:tabs>
              <w:tab w:val="right" w:leader="dot" w:pos="8306"/>
            </w:tabs>
            <w:spacing w:line="360" w:lineRule="auto"/>
            <w:rPr>
              <w:sz w:val="26"/>
              <w:szCs w:val="26"/>
              <w:lang w:val="vi"/>
            </w:rPr>
          </w:pPr>
          <w:r w:rsidRPr="00D10C74">
            <w:rPr>
              <w:b/>
              <w:bCs/>
              <w:sz w:val="26"/>
              <w:szCs w:val="26"/>
              <w:lang w:val="vi"/>
            </w:rPr>
            <w:t>LỜI CAM ĐOAN</w:t>
          </w:r>
          <w:r w:rsidRPr="00D10C74">
            <w:rPr>
              <w:sz w:val="26"/>
              <w:szCs w:val="26"/>
              <w:lang w:val="vi"/>
            </w:rPr>
            <w:tab/>
            <w:t>6</w:t>
          </w:r>
        </w:p>
        <w:p w14:paraId="1A786FEE" w14:textId="01BE3C41" w:rsidR="00491903" w:rsidRPr="00D10C74" w:rsidRDefault="006D379F">
          <w:pPr>
            <w:pStyle w:val="WPSOffice1"/>
            <w:tabs>
              <w:tab w:val="right" w:leader="dot" w:pos="8306"/>
            </w:tabs>
            <w:spacing w:line="360" w:lineRule="auto"/>
            <w:rPr>
              <w:sz w:val="26"/>
              <w:szCs w:val="26"/>
              <w:lang w:val="vi"/>
            </w:rPr>
          </w:pPr>
          <w:hyperlink w:anchor="_Toc24876" w:history="1">
            <w:r w:rsidR="00C00BA3" w:rsidRPr="00D10C74">
              <w:rPr>
                <w:b/>
                <w:bCs/>
                <w:sz w:val="26"/>
                <w:szCs w:val="26"/>
                <w:lang w:val="vi"/>
              </w:rPr>
              <w:t>LỜI</w:t>
            </w:r>
          </w:hyperlink>
          <w:r w:rsidR="00C00BA3" w:rsidRPr="00D10C74">
            <w:rPr>
              <w:b/>
              <w:bCs/>
              <w:sz w:val="26"/>
              <w:szCs w:val="26"/>
              <w:lang w:val="vi"/>
            </w:rPr>
            <w:t xml:space="preserve"> CẢM ƠN</w:t>
          </w:r>
          <w:r w:rsidR="00C00BA3" w:rsidRPr="00D10C74">
            <w:rPr>
              <w:sz w:val="26"/>
              <w:szCs w:val="26"/>
              <w:lang w:val="vi"/>
            </w:rPr>
            <w:tab/>
            <w:t>7</w:t>
          </w:r>
        </w:p>
        <w:p w14:paraId="30B32F17" w14:textId="406357AF" w:rsidR="00491903" w:rsidRPr="00633052" w:rsidRDefault="006D379F">
          <w:pPr>
            <w:pStyle w:val="WPSOffice1"/>
            <w:tabs>
              <w:tab w:val="right" w:leader="dot" w:pos="8306"/>
            </w:tabs>
            <w:spacing w:line="360" w:lineRule="auto"/>
            <w:rPr>
              <w:sz w:val="26"/>
              <w:szCs w:val="26"/>
            </w:rPr>
          </w:pPr>
          <w:hyperlink w:anchor="_Toc15329" w:history="1">
            <w:r w:rsidR="00633052">
              <w:rPr>
                <w:b/>
                <w:bCs/>
                <w:sz w:val="26"/>
                <w:szCs w:val="26"/>
              </w:rPr>
              <w:t>CHƯƠNG 1: TỔNG QUAN</w:t>
            </w:r>
            <w:r w:rsidR="00454591" w:rsidRPr="00633052">
              <w:rPr>
                <w:sz w:val="26"/>
                <w:szCs w:val="26"/>
              </w:rPr>
              <w:tab/>
            </w:r>
            <w:r w:rsidR="00454591" w:rsidRPr="00633052">
              <w:rPr>
                <w:sz w:val="26"/>
                <w:szCs w:val="26"/>
              </w:rPr>
              <w:fldChar w:fldCharType="begin"/>
            </w:r>
            <w:r w:rsidR="00454591" w:rsidRPr="00633052">
              <w:rPr>
                <w:sz w:val="26"/>
                <w:szCs w:val="26"/>
              </w:rPr>
              <w:instrText xml:space="preserve"> PAGEREF _Toc15329 \h </w:instrText>
            </w:r>
            <w:r w:rsidR="00454591" w:rsidRPr="00633052">
              <w:rPr>
                <w:sz w:val="26"/>
                <w:szCs w:val="26"/>
              </w:rPr>
            </w:r>
            <w:r w:rsidR="00454591" w:rsidRPr="00633052">
              <w:rPr>
                <w:sz w:val="26"/>
                <w:szCs w:val="26"/>
              </w:rPr>
              <w:fldChar w:fldCharType="separate"/>
            </w:r>
            <w:r w:rsidR="00454591" w:rsidRPr="00633052">
              <w:rPr>
                <w:sz w:val="26"/>
                <w:szCs w:val="26"/>
              </w:rPr>
              <w:t>8</w:t>
            </w:r>
            <w:r w:rsidR="00454591" w:rsidRPr="00633052">
              <w:rPr>
                <w:sz w:val="26"/>
                <w:szCs w:val="26"/>
              </w:rPr>
              <w:fldChar w:fldCharType="end"/>
            </w:r>
          </w:hyperlink>
        </w:p>
        <w:p w14:paraId="652243FE" w14:textId="2A8457FF" w:rsidR="00491903" w:rsidRPr="00633052" w:rsidRDefault="006D379F">
          <w:pPr>
            <w:pStyle w:val="WPSOffice1"/>
            <w:tabs>
              <w:tab w:val="right" w:leader="dot" w:pos="8306"/>
            </w:tabs>
            <w:spacing w:line="360" w:lineRule="auto"/>
            <w:rPr>
              <w:sz w:val="26"/>
              <w:szCs w:val="26"/>
              <w:lang w:val="vi-VN"/>
            </w:rPr>
          </w:pPr>
          <w:hyperlink w:anchor="_Toc19912" w:history="1">
            <w:r w:rsidR="00454591" w:rsidRPr="00633052">
              <w:rPr>
                <w:sz w:val="26"/>
                <w:szCs w:val="26"/>
              </w:rPr>
              <w:t>1.1 Đặt vấn đề</w:t>
            </w:r>
            <w:r w:rsidR="00454591" w:rsidRPr="00633052">
              <w:rPr>
                <w:sz w:val="26"/>
                <w:szCs w:val="26"/>
              </w:rPr>
              <w:tab/>
            </w:r>
            <w:r w:rsidR="00454591" w:rsidRPr="00633052">
              <w:rPr>
                <w:sz w:val="26"/>
                <w:szCs w:val="26"/>
              </w:rPr>
              <w:fldChar w:fldCharType="begin"/>
            </w:r>
            <w:r w:rsidR="00454591" w:rsidRPr="00633052">
              <w:rPr>
                <w:sz w:val="26"/>
                <w:szCs w:val="26"/>
              </w:rPr>
              <w:instrText xml:space="preserve"> PAGEREF _Toc19912 \h </w:instrText>
            </w:r>
            <w:r w:rsidR="00454591" w:rsidRPr="00633052">
              <w:rPr>
                <w:sz w:val="26"/>
                <w:szCs w:val="26"/>
              </w:rPr>
            </w:r>
            <w:r w:rsidR="00454591" w:rsidRPr="00633052">
              <w:rPr>
                <w:sz w:val="26"/>
                <w:szCs w:val="26"/>
              </w:rPr>
              <w:fldChar w:fldCharType="separate"/>
            </w:r>
            <w:r w:rsidR="00454591" w:rsidRPr="00633052">
              <w:rPr>
                <w:sz w:val="26"/>
                <w:szCs w:val="26"/>
              </w:rPr>
              <w:t>8</w:t>
            </w:r>
            <w:r w:rsidR="00454591" w:rsidRPr="00633052">
              <w:rPr>
                <w:sz w:val="26"/>
                <w:szCs w:val="26"/>
              </w:rPr>
              <w:fldChar w:fldCharType="end"/>
            </w:r>
          </w:hyperlink>
        </w:p>
        <w:p w14:paraId="32309586" w14:textId="3E27A3D9" w:rsidR="005D7166" w:rsidRPr="00633052" w:rsidRDefault="005D7166">
          <w:pPr>
            <w:pStyle w:val="WPSOffice1"/>
            <w:tabs>
              <w:tab w:val="right" w:leader="dot" w:pos="8306"/>
            </w:tabs>
            <w:spacing w:line="360" w:lineRule="auto"/>
            <w:rPr>
              <w:sz w:val="26"/>
              <w:szCs w:val="26"/>
              <w:lang w:val="vi-VN"/>
            </w:rPr>
          </w:pPr>
          <w:r w:rsidRPr="00633052">
            <w:rPr>
              <w:sz w:val="26"/>
              <w:szCs w:val="26"/>
              <w:lang w:val="vi-VN"/>
            </w:rPr>
            <w:t xml:space="preserve">     1.1.1. Mô tả bài toá</w:t>
          </w:r>
          <w:r w:rsidR="002D5005" w:rsidRPr="00633052">
            <w:rPr>
              <w:sz w:val="26"/>
              <w:szCs w:val="26"/>
              <w:lang w:val="vi-VN"/>
            </w:rPr>
            <w:t>n phân loại rác thải</w:t>
          </w:r>
          <w:r w:rsidRPr="00633052">
            <w:rPr>
              <w:sz w:val="26"/>
              <w:szCs w:val="26"/>
              <w:lang w:val="vi-VN"/>
            </w:rPr>
            <w:tab/>
          </w:r>
          <w:r w:rsidR="00633052" w:rsidRPr="00633052">
            <w:rPr>
              <w:sz w:val="26"/>
              <w:szCs w:val="26"/>
              <w:lang w:val="vi-VN"/>
            </w:rPr>
            <w:t>8</w:t>
          </w:r>
        </w:p>
        <w:p w14:paraId="04FD62AC" w14:textId="11C59C6B" w:rsidR="005D7166" w:rsidRPr="00D10C74" w:rsidRDefault="005D7166">
          <w:pPr>
            <w:pStyle w:val="WPSOffice1"/>
            <w:tabs>
              <w:tab w:val="right" w:leader="dot" w:pos="8306"/>
            </w:tabs>
            <w:spacing w:line="360" w:lineRule="auto"/>
            <w:rPr>
              <w:sz w:val="26"/>
              <w:szCs w:val="26"/>
              <w:lang w:val="vi-VN"/>
            </w:rPr>
          </w:pPr>
          <w:r w:rsidRPr="00633052">
            <w:rPr>
              <w:sz w:val="26"/>
              <w:szCs w:val="26"/>
              <w:lang w:val="vi-VN"/>
            </w:rPr>
            <w:t xml:space="preserve">     </w:t>
          </w:r>
          <w:r w:rsidRPr="00D10C74">
            <w:rPr>
              <w:sz w:val="26"/>
              <w:szCs w:val="26"/>
              <w:lang w:val="vi-VN"/>
            </w:rPr>
            <w:t>1.1.2. Input và Output của hệ thống</w:t>
          </w:r>
          <w:r w:rsidRPr="00D10C74">
            <w:rPr>
              <w:sz w:val="26"/>
              <w:szCs w:val="26"/>
              <w:lang w:val="vi-VN"/>
            </w:rPr>
            <w:tab/>
          </w:r>
          <w:r w:rsidR="00633052" w:rsidRPr="00D10C74">
            <w:rPr>
              <w:sz w:val="26"/>
              <w:szCs w:val="26"/>
              <w:lang w:val="vi-VN"/>
            </w:rPr>
            <w:t>8</w:t>
          </w:r>
        </w:p>
        <w:p w14:paraId="6E9761C7" w14:textId="74BD7A06" w:rsidR="00491903" w:rsidRDefault="006D379F">
          <w:pPr>
            <w:pStyle w:val="WPSOffice1"/>
            <w:tabs>
              <w:tab w:val="right" w:leader="dot" w:pos="8306"/>
            </w:tabs>
            <w:spacing w:line="360" w:lineRule="auto"/>
            <w:rPr>
              <w:sz w:val="26"/>
              <w:szCs w:val="26"/>
              <w:lang w:val="vi-VN"/>
            </w:rPr>
          </w:pPr>
          <w:hyperlink w:anchor="_Toc23460" w:history="1">
            <w:r w:rsidR="00454591" w:rsidRPr="00633052">
              <w:rPr>
                <w:sz w:val="26"/>
                <w:szCs w:val="26"/>
              </w:rPr>
              <w:t>1.2</w:t>
            </w:r>
            <w:r w:rsidR="005D7166" w:rsidRPr="00633052">
              <w:rPr>
                <w:sz w:val="26"/>
                <w:szCs w:val="26"/>
              </w:rPr>
              <w:t xml:space="preserve">. </w:t>
            </w:r>
            <w:r w:rsidR="00454591" w:rsidRPr="00633052">
              <w:rPr>
                <w:sz w:val="26"/>
                <w:szCs w:val="26"/>
              </w:rPr>
              <w:t>Lý do chọn đề tài</w:t>
            </w:r>
            <w:r w:rsidR="00454591" w:rsidRPr="00633052">
              <w:rPr>
                <w:sz w:val="26"/>
                <w:szCs w:val="26"/>
              </w:rPr>
              <w:tab/>
            </w:r>
            <w:r w:rsidR="00454591" w:rsidRPr="00633052">
              <w:rPr>
                <w:sz w:val="26"/>
                <w:szCs w:val="26"/>
              </w:rPr>
              <w:fldChar w:fldCharType="begin"/>
            </w:r>
            <w:r w:rsidR="00454591" w:rsidRPr="00633052">
              <w:rPr>
                <w:sz w:val="26"/>
                <w:szCs w:val="26"/>
              </w:rPr>
              <w:instrText xml:space="preserve"> PAGEREF _Toc23460 \h </w:instrText>
            </w:r>
            <w:r w:rsidR="00454591" w:rsidRPr="00633052">
              <w:rPr>
                <w:sz w:val="26"/>
                <w:szCs w:val="26"/>
              </w:rPr>
            </w:r>
            <w:r w:rsidR="00454591" w:rsidRPr="00633052">
              <w:rPr>
                <w:sz w:val="26"/>
                <w:szCs w:val="26"/>
              </w:rPr>
              <w:fldChar w:fldCharType="separate"/>
            </w:r>
            <w:r w:rsidR="00454591" w:rsidRPr="00633052">
              <w:rPr>
                <w:sz w:val="26"/>
                <w:szCs w:val="26"/>
              </w:rPr>
              <w:t>9</w:t>
            </w:r>
            <w:r w:rsidR="00454591" w:rsidRPr="00633052">
              <w:rPr>
                <w:sz w:val="26"/>
                <w:szCs w:val="26"/>
              </w:rPr>
              <w:fldChar w:fldCharType="end"/>
            </w:r>
          </w:hyperlink>
        </w:p>
        <w:p w14:paraId="23FF2919" w14:textId="6165ACE6" w:rsidR="00633052" w:rsidRDefault="00633052">
          <w:pPr>
            <w:pStyle w:val="WPSOffice1"/>
            <w:tabs>
              <w:tab w:val="right" w:leader="dot" w:pos="8306"/>
            </w:tabs>
            <w:spacing w:line="360" w:lineRule="auto"/>
            <w:rPr>
              <w:sz w:val="26"/>
              <w:szCs w:val="26"/>
              <w:lang w:val="vi-VN"/>
            </w:rPr>
          </w:pPr>
          <w:r w:rsidRPr="00633052">
            <w:rPr>
              <w:sz w:val="26"/>
              <w:szCs w:val="26"/>
              <w:lang w:val="vi-VN"/>
            </w:rPr>
            <w:t>1.3. Mục tiêu của đề tài</w:t>
          </w:r>
          <w:r w:rsidRPr="00633052">
            <w:rPr>
              <w:sz w:val="26"/>
              <w:szCs w:val="26"/>
              <w:lang w:val="vi-VN"/>
            </w:rPr>
            <w:tab/>
            <w:t>9</w:t>
          </w:r>
        </w:p>
        <w:p w14:paraId="14A6E513" w14:textId="6E00BB94" w:rsidR="00633052" w:rsidRPr="00633052" w:rsidRDefault="00633052">
          <w:pPr>
            <w:pStyle w:val="WPSOffice1"/>
            <w:tabs>
              <w:tab w:val="right" w:leader="dot" w:pos="8306"/>
            </w:tabs>
            <w:spacing w:line="360" w:lineRule="auto"/>
            <w:rPr>
              <w:sz w:val="26"/>
              <w:szCs w:val="26"/>
              <w:lang w:val="vi-VN"/>
            </w:rPr>
          </w:pPr>
          <w:r w:rsidRPr="00633052">
            <w:rPr>
              <w:sz w:val="26"/>
              <w:szCs w:val="26"/>
              <w:lang w:val="vi-VN"/>
            </w:rPr>
            <w:t>1.4. Đóng góp của báo cáo</w:t>
          </w:r>
          <w:r w:rsidRPr="00633052">
            <w:rPr>
              <w:sz w:val="26"/>
              <w:szCs w:val="26"/>
              <w:lang w:val="vi-VN"/>
            </w:rPr>
            <w:tab/>
            <w:t>10</w:t>
          </w:r>
        </w:p>
        <w:p w14:paraId="346F8012" w14:textId="3B13C928" w:rsidR="00491903" w:rsidRPr="00633052" w:rsidRDefault="006D379F">
          <w:pPr>
            <w:pStyle w:val="WPSOffice1"/>
            <w:tabs>
              <w:tab w:val="right" w:leader="dot" w:pos="8306"/>
            </w:tabs>
            <w:spacing w:line="360" w:lineRule="auto"/>
            <w:rPr>
              <w:sz w:val="26"/>
              <w:szCs w:val="26"/>
              <w:lang w:val="vi-VN"/>
            </w:rPr>
          </w:pPr>
          <w:hyperlink w:anchor="_Toc16927" w:history="1">
            <w:r w:rsidR="00633052" w:rsidRPr="00C00BA3">
              <w:rPr>
                <w:b/>
                <w:bCs/>
                <w:sz w:val="26"/>
                <w:szCs w:val="26"/>
                <w:lang w:val="vi-VN"/>
              </w:rPr>
              <w:t>CHƯƠNG</w:t>
            </w:r>
          </w:hyperlink>
          <w:r w:rsidR="00633052" w:rsidRPr="00C00BA3">
            <w:rPr>
              <w:b/>
              <w:bCs/>
              <w:sz w:val="26"/>
              <w:szCs w:val="26"/>
              <w:lang w:val="vi-VN"/>
            </w:rPr>
            <w:t xml:space="preserve"> 2: CƠ SỞ LÝ THUYẾT &amp; NGHIÊN CỨU LIÊN QUAN</w:t>
          </w:r>
          <w:r w:rsidR="00633052" w:rsidRPr="00633052">
            <w:rPr>
              <w:sz w:val="26"/>
              <w:szCs w:val="26"/>
              <w:lang w:val="vi-VN"/>
            </w:rPr>
            <w:tab/>
            <w:t>11</w:t>
          </w:r>
        </w:p>
        <w:p w14:paraId="34910FFA" w14:textId="4A41E053" w:rsidR="00491903" w:rsidRPr="00633052" w:rsidRDefault="006D379F">
          <w:pPr>
            <w:pStyle w:val="WPSOffice1"/>
            <w:tabs>
              <w:tab w:val="right" w:leader="dot" w:pos="8306"/>
            </w:tabs>
            <w:spacing w:line="360" w:lineRule="auto"/>
            <w:rPr>
              <w:sz w:val="26"/>
              <w:szCs w:val="26"/>
              <w:lang w:val="vi-VN"/>
            </w:rPr>
          </w:pPr>
          <w:hyperlink w:anchor="_Toc6348" w:history="1">
            <w:r w:rsidR="00633052" w:rsidRPr="00633052">
              <w:rPr>
                <w:sz w:val="26"/>
                <w:szCs w:val="26"/>
                <w:lang w:val="vi-VN"/>
              </w:rPr>
              <w:t>2.1.</w:t>
            </w:r>
          </w:hyperlink>
          <w:r w:rsidR="00633052" w:rsidRPr="00633052">
            <w:rPr>
              <w:sz w:val="26"/>
              <w:szCs w:val="26"/>
              <w:lang w:val="vi-VN"/>
            </w:rPr>
            <w:t xml:space="preserve"> Các nghiên cứu liên quan</w:t>
          </w:r>
          <w:r w:rsidR="00633052" w:rsidRPr="00633052">
            <w:rPr>
              <w:sz w:val="26"/>
              <w:szCs w:val="26"/>
              <w:lang w:val="vi-VN"/>
            </w:rPr>
            <w:tab/>
            <w:t>11</w:t>
          </w:r>
        </w:p>
        <w:p w14:paraId="3C1EB0B4" w14:textId="679519CB" w:rsidR="00491903" w:rsidRPr="00D10C74" w:rsidRDefault="006D379F">
          <w:pPr>
            <w:pStyle w:val="WPSOffice1"/>
            <w:tabs>
              <w:tab w:val="right" w:leader="dot" w:pos="8306"/>
            </w:tabs>
            <w:spacing w:line="360" w:lineRule="auto"/>
            <w:rPr>
              <w:sz w:val="26"/>
              <w:szCs w:val="26"/>
              <w:lang w:val="vi-VN"/>
            </w:rPr>
          </w:pPr>
          <w:hyperlink w:anchor="_Toc841" w:history="1">
            <w:r w:rsidR="00633052" w:rsidRPr="00D10C74">
              <w:rPr>
                <w:sz w:val="26"/>
                <w:szCs w:val="26"/>
                <w:lang w:val="vi-VN"/>
              </w:rPr>
              <w:t>2.2.</w:t>
            </w:r>
          </w:hyperlink>
          <w:r w:rsidR="00633052" w:rsidRPr="00D10C74">
            <w:rPr>
              <w:sz w:val="26"/>
              <w:szCs w:val="26"/>
              <w:lang w:val="vi-VN"/>
            </w:rPr>
            <w:t xml:space="preserve"> Cơ sở lý thuyết</w:t>
          </w:r>
          <w:r w:rsidR="00633052" w:rsidRPr="00D10C74">
            <w:rPr>
              <w:sz w:val="26"/>
              <w:szCs w:val="26"/>
              <w:lang w:val="vi-VN"/>
            </w:rPr>
            <w:tab/>
            <w:t>11</w:t>
          </w:r>
        </w:p>
        <w:p w14:paraId="5E0B799B" w14:textId="598677C5" w:rsidR="00633052" w:rsidRPr="00D10C74" w:rsidRDefault="00633052">
          <w:pPr>
            <w:pStyle w:val="WPSOffice1"/>
            <w:tabs>
              <w:tab w:val="right" w:leader="dot" w:pos="8306"/>
            </w:tabs>
            <w:spacing w:line="360" w:lineRule="auto"/>
            <w:rPr>
              <w:sz w:val="26"/>
              <w:szCs w:val="26"/>
              <w:lang w:val="vi-VN"/>
            </w:rPr>
          </w:pPr>
          <w:r w:rsidRPr="00D10C74">
            <w:rPr>
              <w:sz w:val="26"/>
              <w:szCs w:val="26"/>
              <w:lang w:val="vi-VN"/>
            </w:rPr>
            <w:t xml:space="preserve">     2.2.1. Tổng quan về Trí tuệ nhân tạo</w:t>
          </w:r>
          <w:r w:rsidRPr="00D10C74">
            <w:rPr>
              <w:sz w:val="26"/>
              <w:szCs w:val="26"/>
              <w:lang w:val="vi-VN"/>
            </w:rPr>
            <w:tab/>
            <w:t>11</w:t>
          </w:r>
        </w:p>
        <w:p w14:paraId="7982D299" w14:textId="729A5338" w:rsidR="00491903" w:rsidRPr="009E76DF" w:rsidRDefault="008E7E75" w:rsidP="008E7E75">
          <w:pPr>
            <w:pStyle w:val="WPSOffice1"/>
            <w:tabs>
              <w:tab w:val="right" w:leader="dot" w:pos="8306"/>
            </w:tabs>
            <w:spacing w:line="360" w:lineRule="auto"/>
            <w:rPr>
              <w:sz w:val="26"/>
              <w:szCs w:val="26"/>
              <w:lang w:val="vi-VN"/>
            </w:rPr>
          </w:pPr>
          <w:r w:rsidRPr="00633052">
            <w:rPr>
              <w:sz w:val="26"/>
              <w:szCs w:val="26"/>
              <w:lang w:val="vi-VN"/>
            </w:rPr>
            <w:t xml:space="preserve">     2.2.2.</w:t>
          </w:r>
          <w:r w:rsidR="002D5005" w:rsidRPr="00633052">
            <w:rPr>
              <w:sz w:val="26"/>
              <w:szCs w:val="26"/>
              <w:lang w:val="vi-VN"/>
            </w:rPr>
            <w:t xml:space="preserve"> Tổng quan về </w:t>
          </w:r>
          <w:r w:rsidRPr="00633052">
            <w:rPr>
              <w:sz w:val="26"/>
              <w:szCs w:val="26"/>
              <w:lang w:val="vi-VN"/>
            </w:rPr>
            <w:t>Học máy</w:t>
          </w:r>
          <w:r w:rsidRPr="00633052">
            <w:rPr>
              <w:sz w:val="26"/>
              <w:szCs w:val="26"/>
              <w:lang w:val="vi-VN"/>
            </w:rPr>
            <w:tab/>
          </w:r>
          <w:r w:rsidR="009E76DF" w:rsidRPr="009E76DF">
            <w:rPr>
              <w:sz w:val="26"/>
              <w:szCs w:val="26"/>
              <w:lang w:val="vi-VN"/>
            </w:rPr>
            <w:t>12</w:t>
          </w:r>
        </w:p>
        <w:p w14:paraId="16DF30B8" w14:textId="71F59C6F" w:rsidR="008E7E75" w:rsidRPr="009E76DF" w:rsidRDefault="008E7E75" w:rsidP="008E7E75">
          <w:pPr>
            <w:pStyle w:val="WPSOffice1"/>
            <w:tabs>
              <w:tab w:val="right" w:leader="dot" w:pos="8306"/>
            </w:tabs>
            <w:spacing w:line="360" w:lineRule="auto"/>
            <w:rPr>
              <w:sz w:val="26"/>
              <w:szCs w:val="26"/>
              <w:lang w:val="vi-VN"/>
            </w:rPr>
          </w:pPr>
          <w:r w:rsidRPr="00633052">
            <w:rPr>
              <w:sz w:val="26"/>
              <w:szCs w:val="26"/>
              <w:lang w:val="vi-VN"/>
            </w:rPr>
            <w:t xml:space="preserve">     2.2.3. </w:t>
          </w:r>
          <w:r w:rsidR="002D5005" w:rsidRPr="00633052">
            <w:rPr>
              <w:sz w:val="26"/>
              <w:szCs w:val="26"/>
              <w:lang w:val="vi-VN"/>
            </w:rPr>
            <w:t xml:space="preserve">Tổng quan về </w:t>
          </w:r>
          <w:r w:rsidRPr="00633052">
            <w:rPr>
              <w:sz w:val="26"/>
              <w:szCs w:val="26"/>
              <w:lang w:val="vi-VN"/>
            </w:rPr>
            <w:t>Học sâu</w:t>
          </w:r>
          <w:r w:rsidRPr="00633052">
            <w:rPr>
              <w:sz w:val="26"/>
              <w:szCs w:val="26"/>
              <w:lang w:val="vi-VN"/>
            </w:rPr>
            <w:tab/>
          </w:r>
          <w:r w:rsidR="009E76DF" w:rsidRPr="009E76DF">
            <w:rPr>
              <w:sz w:val="26"/>
              <w:szCs w:val="26"/>
              <w:lang w:val="vi-VN"/>
            </w:rPr>
            <w:t>12</w:t>
          </w:r>
        </w:p>
        <w:p w14:paraId="4F438000" w14:textId="0C170CD4" w:rsidR="008E7E75" w:rsidRPr="009E76DF" w:rsidRDefault="008E7E75" w:rsidP="008E7E75">
          <w:pPr>
            <w:pStyle w:val="WPSOffice1"/>
            <w:tabs>
              <w:tab w:val="right" w:leader="dot" w:pos="8306"/>
            </w:tabs>
            <w:spacing w:line="360" w:lineRule="auto"/>
            <w:rPr>
              <w:sz w:val="26"/>
              <w:szCs w:val="26"/>
              <w:lang w:val="vi-VN"/>
            </w:rPr>
          </w:pPr>
          <w:r w:rsidRPr="00633052">
            <w:rPr>
              <w:sz w:val="26"/>
              <w:szCs w:val="26"/>
              <w:lang w:val="vi-VN"/>
            </w:rPr>
            <w:t xml:space="preserve">     2.2.4.</w:t>
          </w:r>
          <w:r w:rsidR="002D5005" w:rsidRPr="00633052">
            <w:rPr>
              <w:sz w:val="26"/>
              <w:szCs w:val="26"/>
              <w:lang w:val="vi-VN"/>
            </w:rPr>
            <w:t xml:space="preserve"> Các phương pháp phân loại dữ liệu</w:t>
          </w:r>
          <w:r w:rsidRPr="00633052">
            <w:rPr>
              <w:sz w:val="26"/>
              <w:szCs w:val="26"/>
              <w:lang w:val="vi-VN"/>
            </w:rPr>
            <w:tab/>
          </w:r>
          <w:r w:rsidR="009E76DF" w:rsidRPr="009E76DF">
            <w:rPr>
              <w:sz w:val="26"/>
              <w:szCs w:val="26"/>
              <w:lang w:val="vi-VN"/>
            </w:rPr>
            <w:t>12</w:t>
          </w:r>
        </w:p>
        <w:p w14:paraId="3559BAB0" w14:textId="07E3D048" w:rsidR="008E7E75" w:rsidRPr="009E76DF" w:rsidRDefault="008E7E75" w:rsidP="008E7E75">
          <w:pPr>
            <w:pStyle w:val="WPSOffice1"/>
            <w:tabs>
              <w:tab w:val="right" w:leader="dot" w:pos="8306"/>
            </w:tabs>
            <w:spacing w:line="360" w:lineRule="auto"/>
            <w:rPr>
              <w:sz w:val="26"/>
              <w:szCs w:val="26"/>
              <w:lang w:val="vi-VN"/>
            </w:rPr>
          </w:pPr>
          <w:r w:rsidRPr="00633052">
            <w:rPr>
              <w:sz w:val="26"/>
              <w:szCs w:val="26"/>
              <w:lang w:val="vi-VN"/>
            </w:rPr>
            <w:t xml:space="preserve">     2.2.5. </w:t>
          </w:r>
          <w:r w:rsidR="002D5005" w:rsidRPr="00633052">
            <w:rPr>
              <w:sz w:val="26"/>
              <w:szCs w:val="26"/>
              <w:lang w:val="vi-VN"/>
            </w:rPr>
            <w:t>Các mô hình áp dụng trong bài toán phân loại ảnh</w:t>
          </w:r>
          <w:r w:rsidRPr="00633052">
            <w:rPr>
              <w:sz w:val="26"/>
              <w:szCs w:val="26"/>
              <w:lang w:val="vi-VN"/>
            </w:rPr>
            <w:tab/>
          </w:r>
          <w:r w:rsidR="009E76DF" w:rsidRPr="009E76DF">
            <w:rPr>
              <w:sz w:val="26"/>
              <w:szCs w:val="26"/>
              <w:lang w:val="vi-VN"/>
            </w:rPr>
            <w:t>13</w:t>
          </w:r>
        </w:p>
        <w:p w14:paraId="6747D7BA" w14:textId="5E7FA5EF" w:rsidR="00491903" w:rsidRPr="009E76DF" w:rsidRDefault="006D379F">
          <w:pPr>
            <w:pStyle w:val="WPSOffice1"/>
            <w:tabs>
              <w:tab w:val="right" w:leader="dot" w:pos="8306"/>
            </w:tabs>
            <w:spacing w:line="360" w:lineRule="auto"/>
            <w:rPr>
              <w:sz w:val="26"/>
              <w:szCs w:val="26"/>
              <w:lang w:val="vi-VN"/>
            </w:rPr>
          </w:pPr>
          <w:hyperlink w:anchor="_Toc13273" w:history="1">
            <w:r w:rsidR="009E76DF" w:rsidRPr="00C00BA3">
              <w:rPr>
                <w:b/>
                <w:bCs/>
                <w:sz w:val="26"/>
                <w:szCs w:val="26"/>
                <w:lang w:val="vi-VN"/>
              </w:rPr>
              <w:t>CHƯƠNG</w:t>
            </w:r>
          </w:hyperlink>
          <w:r w:rsidR="009E76DF" w:rsidRPr="00C00BA3">
            <w:rPr>
              <w:b/>
              <w:bCs/>
              <w:sz w:val="26"/>
              <w:szCs w:val="26"/>
              <w:lang w:val="vi-VN"/>
            </w:rPr>
            <w:t xml:space="preserve"> 3: PHƯƠNG PHÁP THỰC HIỆN</w:t>
          </w:r>
          <w:r w:rsidR="009E76DF" w:rsidRPr="009E76DF">
            <w:rPr>
              <w:sz w:val="26"/>
              <w:szCs w:val="26"/>
              <w:lang w:val="vi-VN"/>
            </w:rPr>
            <w:tab/>
            <w:t>15</w:t>
          </w:r>
        </w:p>
        <w:p w14:paraId="4A2BF753" w14:textId="3433460B" w:rsidR="00491903" w:rsidRPr="00D10C74" w:rsidRDefault="006D379F">
          <w:pPr>
            <w:pStyle w:val="WPSOffice1"/>
            <w:tabs>
              <w:tab w:val="right" w:leader="dot" w:pos="8306"/>
            </w:tabs>
            <w:spacing w:line="360" w:lineRule="auto"/>
            <w:rPr>
              <w:sz w:val="26"/>
              <w:szCs w:val="26"/>
              <w:lang w:val="vi-VN"/>
            </w:rPr>
          </w:pPr>
          <w:hyperlink w:anchor="_Toc6843" w:history="1">
            <w:r w:rsidR="009E76DF" w:rsidRPr="009E76DF">
              <w:rPr>
                <w:sz w:val="26"/>
                <w:szCs w:val="26"/>
                <w:lang w:val="vi-VN"/>
              </w:rPr>
              <w:t>3.1.</w:t>
            </w:r>
          </w:hyperlink>
          <w:r w:rsidR="009E76DF" w:rsidRPr="009E76DF">
            <w:rPr>
              <w:sz w:val="26"/>
              <w:szCs w:val="26"/>
              <w:lang w:val="vi-VN"/>
            </w:rPr>
            <w:t xml:space="preserve"> </w:t>
          </w:r>
          <w:r w:rsidR="009E76DF" w:rsidRPr="00D10C74">
            <w:rPr>
              <w:sz w:val="26"/>
              <w:szCs w:val="26"/>
              <w:lang w:val="vi-VN"/>
            </w:rPr>
            <w:t>Mô tả dữ liệu</w:t>
          </w:r>
          <w:r w:rsidR="009E76DF" w:rsidRPr="00D10C74">
            <w:rPr>
              <w:sz w:val="26"/>
              <w:szCs w:val="26"/>
              <w:lang w:val="vi-VN"/>
            </w:rPr>
            <w:tab/>
            <w:t>15</w:t>
          </w:r>
        </w:p>
        <w:p w14:paraId="1C0B0577" w14:textId="27F01445" w:rsidR="008E7E75" w:rsidRPr="00D10C74" w:rsidRDefault="008E7E75">
          <w:pPr>
            <w:pStyle w:val="WPSOffice1"/>
            <w:tabs>
              <w:tab w:val="right" w:leader="dot" w:pos="8306"/>
            </w:tabs>
            <w:spacing w:line="360" w:lineRule="auto"/>
            <w:rPr>
              <w:sz w:val="26"/>
              <w:szCs w:val="26"/>
              <w:lang w:val="vi-VN"/>
            </w:rPr>
          </w:pPr>
          <w:r w:rsidRPr="009E76DF">
            <w:rPr>
              <w:sz w:val="26"/>
              <w:szCs w:val="26"/>
              <w:lang w:val="vi-VN"/>
            </w:rPr>
            <w:t xml:space="preserve">     3.1.1. Nguồn dữ liệu</w:t>
          </w:r>
          <w:r w:rsidRPr="009E76DF">
            <w:rPr>
              <w:sz w:val="26"/>
              <w:szCs w:val="26"/>
              <w:lang w:val="vi-VN"/>
            </w:rPr>
            <w:tab/>
          </w:r>
          <w:r w:rsidR="009E76DF" w:rsidRPr="00D10C74">
            <w:rPr>
              <w:sz w:val="26"/>
              <w:szCs w:val="26"/>
              <w:lang w:val="vi-VN"/>
            </w:rPr>
            <w:t>15</w:t>
          </w:r>
        </w:p>
        <w:p w14:paraId="29023B9F" w14:textId="6584CD8D" w:rsidR="008E7E75" w:rsidRPr="00D10C74" w:rsidRDefault="008E7E75">
          <w:pPr>
            <w:pStyle w:val="WPSOffice1"/>
            <w:tabs>
              <w:tab w:val="right" w:leader="dot" w:pos="8306"/>
            </w:tabs>
            <w:spacing w:line="360" w:lineRule="auto"/>
            <w:rPr>
              <w:sz w:val="26"/>
              <w:szCs w:val="26"/>
              <w:lang w:val="vi-VN"/>
            </w:rPr>
          </w:pPr>
          <w:r w:rsidRPr="009E76DF">
            <w:rPr>
              <w:sz w:val="26"/>
              <w:szCs w:val="26"/>
              <w:lang w:val="vi-VN"/>
            </w:rPr>
            <w:t xml:space="preserve">     </w:t>
          </w:r>
          <w:r w:rsidRPr="00D10C74">
            <w:rPr>
              <w:sz w:val="26"/>
              <w:szCs w:val="26"/>
              <w:lang w:val="vi-VN"/>
            </w:rPr>
            <w:t>3.1.2.</w:t>
          </w:r>
          <w:r w:rsidR="002D5005" w:rsidRPr="00D10C74">
            <w:rPr>
              <w:sz w:val="26"/>
              <w:szCs w:val="26"/>
              <w:lang w:val="vi-VN"/>
            </w:rPr>
            <w:t xml:space="preserve"> Đặc điểm </w:t>
          </w:r>
          <w:r w:rsidRPr="00D10C74">
            <w:rPr>
              <w:sz w:val="26"/>
              <w:szCs w:val="26"/>
              <w:lang w:val="vi-VN"/>
            </w:rPr>
            <w:t>dữ liệu</w:t>
          </w:r>
          <w:r w:rsidRPr="00D10C74">
            <w:rPr>
              <w:sz w:val="26"/>
              <w:szCs w:val="26"/>
              <w:lang w:val="vi-VN"/>
            </w:rPr>
            <w:tab/>
          </w:r>
          <w:r w:rsidR="009E76DF" w:rsidRPr="00D10C74">
            <w:rPr>
              <w:sz w:val="26"/>
              <w:szCs w:val="26"/>
              <w:lang w:val="vi-VN"/>
            </w:rPr>
            <w:t>16</w:t>
          </w:r>
        </w:p>
        <w:p w14:paraId="45F7A422" w14:textId="3A29C33A" w:rsidR="008E7E75" w:rsidRPr="00D10C74" w:rsidRDefault="008E7E75">
          <w:pPr>
            <w:pStyle w:val="WPSOffice1"/>
            <w:tabs>
              <w:tab w:val="right" w:leader="dot" w:pos="8306"/>
            </w:tabs>
            <w:spacing w:line="360" w:lineRule="auto"/>
            <w:rPr>
              <w:sz w:val="26"/>
              <w:szCs w:val="26"/>
              <w:lang w:val="vi-VN"/>
            </w:rPr>
          </w:pPr>
          <w:r w:rsidRPr="00D10C74">
            <w:rPr>
              <w:sz w:val="26"/>
              <w:szCs w:val="26"/>
              <w:lang w:val="vi-VN"/>
            </w:rPr>
            <w:t xml:space="preserve">     3.1.3. Phân chia dữ liệu</w:t>
          </w:r>
          <w:r w:rsidRPr="00D10C74">
            <w:rPr>
              <w:sz w:val="26"/>
              <w:szCs w:val="26"/>
              <w:lang w:val="vi-VN"/>
            </w:rPr>
            <w:tab/>
          </w:r>
          <w:r w:rsidR="009E76DF" w:rsidRPr="00D10C74">
            <w:rPr>
              <w:sz w:val="26"/>
              <w:szCs w:val="26"/>
              <w:lang w:val="vi-VN"/>
            </w:rPr>
            <w:t>16</w:t>
          </w:r>
        </w:p>
        <w:p w14:paraId="13BC158E" w14:textId="28D1EE6C" w:rsidR="00491903" w:rsidRPr="00D10C74" w:rsidRDefault="006D379F">
          <w:pPr>
            <w:pStyle w:val="WPSOffice1"/>
            <w:tabs>
              <w:tab w:val="right" w:leader="dot" w:pos="8306"/>
            </w:tabs>
            <w:spacing w:line="360" w:lineRule="auto"/>
            <w:rPr>
              <w:sz w:val="26"/>
              <w:szCs w:val="26"/>
              <w:lang w:val="vi-VN"/>
            </w:rPr>
          </w:pPr>
          <w:r>
            <w:fldChar w:fldCharType="begin"/>
          </w:r>
          <w:r w:rsidRPr="005E66E7">
            <w:rPr>
              <w:lang w:val="vi-VN"/>
            </w:rPr>
            <w:instrText xml:space="preserve"> HYPERLINK \l "_Toc26032" </w:instrText>
          </w:r>
          <w:r>
            <w:fldChar w:fldCharType="separate"/>
          </w:r>
          <w:r w:rsidR="009E76DF" w:rsidRPr="00D10C74">
            <w:rPr>
              <w:sz w:val="26"/>
              <w:szCs w:val="26"/>
              <w:lang w:val="vi-VN"/>
            </w:rPr>
            <w:t>3.2.</w:t>
          </w:r>
          <w:r>
            <w:rPr>
              <w:sz w:val="26"/>
              <w:szCs w:val="26"/>
              <w:lang w:val="vi-VN"/>
            </w:rPr>
            <w:fldChar w:fldCharType="end"/>
          </w:r>
          <w:r w:rsidR="009E76DF" w:rsidRPr="00D10C74">
            <w:rPr>
              <w:sz w:val="26"/>
              <w:szCs w:val="26"/>
              <w:lang w:val="vi-VN"/>
            </w:rPr>
            <w:t xml:space="preserve"> Khám phá và tiền xử lý dữ liệu</w:t>
          </w:r>
          <w:r w:rsidR="009E76DF" w:rsidRPr="00D10C74">
            <w:rPr>
              <w:sz w:val="26"/>
              <w:szCs w:val="26"/>
              <w:lang w:val="vi-VN"/>
            </w:rPr>
            <w:tab/>
            <w:t>17</w:t>
          </w:r>
        </w:p>
        <w:p w14:paraId="21416D18" w14:textId="5B1D9FE1" w:rsidR="008E7E75" w:rsidRPr="00D10C74" w:rsidRDefault="008E7E75">
          <w:pPr>
            <w:pStyle w:val="WPSOffice1"/>
            <w:tabs>
              <w:tab w:val="right" w:leader="dot" w:pos="8306"/>
            </w:tabs>
            <w:spacing w:line="360" w:lineRule="auto"/>
            <w:rPr>
              <w:sz w:val="26"/>
              <w:szCs w:val="26"/>
              <w:lang w:val="vi-VN"/>
            </w:rPr>
          </w:pPr>
          <w:r w:rsidRPr="00D10C74">
            <w:rPr>
              <w:sz w:val="26"/>
              <w:szCs w:val="26"/>
              <w:lang w:val="vi-VN"/>
            </w:rPr>
            <w:t xml:space="preserve">     3.2.1. Phân tích dữ liệu</w:t>
          </w:r>
          <w:r w:rsidR="002D5005" w:rsidRPr="00D10C74">
            <w:rPr>
              <w:sz w:val="26"/>
              <w:szCs w:val="26"/>
              <w:lang w:val="vi-VN"/>
            </w:rPr>
            <w:t xml:space="preserve"> (EDA)</w:t>
          </w:r>
          <w:r w:rsidRPr="00D10C74">
            <w:rPr>
              <w:sz w:val="26"/>
              <w:szCs w:val="26"/>
              <w:lang w:val="vi-VN"/>
            </w:rPr>
            <w:tab/>
          </w:r>
          <w:r w:rsidR="009E76DF" w:rsidRPr="00D10C74">
            <w:rPr>
              <w:sz w:val="26"/>
              <w:szCs w:val="26"/>
              <w:lang w:val="vi-VN"/>
            </w:rPr>
            <w:t>17</w:t>
          </w:r>
        </w:p>
        <w:p w14:paraId="21386DD5" w14:textId="72ADB018" w:rsidR="008E7E75" w:rsidRPr="00D10C74" w:rsidRDefault="008E7E75">
          <w:pPr>
            <w:pStyle w:val="WPSOffice1"/>
            <w:tabs>
              <w:tab w:val="right" w:leader="dot" w:pos="8306"/>
            </w:tabs>
            <w:spacing w:line="360" w:lineRule="auto"/>
            <w:rPr>
              <w:sz w:val="26"/>
              <w:szCs w:val="26"/>
              <w:lang w:val="vi-VN"/>
            </w:rPr>
          </w:pPr>
          <w:r w:rsidRPr="00D10C74">
            <w:rPr>
              <w:sz w:val="26"/>
              <w:szCs w:val="26"/>
              <w:lang w:val="vi-VN"/>
            </w:rPr>
            <w:t xml:space="preserve">     3.2.2.</w:t>
          </w:r>
          <w:r w:rsidR="002D5005" w:rsidRPr="00D10C74">
            <w:rPr>
              <w:sz w:val="26"/>
              <w:szCs w:val="26"/>
              <w:lang w:val="vi-VN"/>
            </w:rPr>
            <w:t xml:space="preserve"> Làm sạch dữ liệu</w:t>
          </w:r>
          <w:r w:rsidR="00414D53" w:rsidRPr="00D10C74">
            <w:rPr>
              <w:sz w:val="26"/>
              <w:szCs w:val="26"/>
              <w:lang w:val="vi-VN"/>
            </w:rPr>
            <w:tab/>
          </w:r>
          <w:r w:rsidR="009E76DF" w:rsidRPr="00D10C74">
            <w:rPr>
              <w:sz w:val="26"/>
              <w:szCs w:val="26"/>
              <w:lang w:val="vi-VN"/>
            </w:rPr>
            <w:t>17</w:t>
          </w:r>
        </w:p>
        <w:p w14:paraId="2C8960DC" w14:textId="784DE323" w:rsidR="00414D53" w:rsidRPr="00D10C74" w:rsidRDefault="00414D53">
          <w:pPr>
            <w:pStyle w:val="WPSOffice1"/>
            <w:tabs>
              <w:tab w:val="right" w:leader="dot" w:pos="8306"/>
            </w:tabs>
            <w:spacing w:line="360" w:lineRule="auto"/>
            <w:rPr>
              <w:sz w:val="26"/>
              <w:szCs w:val="26"/>
              <w:lang w:val="vi-VN"/>
            </w:rPr>
          </w:pPr>
          <w:r w:rsidRPr="00D10C74">
            <w:rPr>
              <w:sz w:val="26"/>
              <w:szCs w:val="26"/>
              <w:lang w:val="vi-VN"/>
            </w:rPr>
            <w:t xml:space="preserve">     3.2.3</w:t>
          </w:r>
          <w:r w:rsidR="002D5005" w:rsidRPr="00D10C74">
            <w:rPr>
              <w:sz w:val="26"/>
              <w:szCs w:val="26"/>
              <w:lang w:val="vi-VN"/>
            </w:rPr>
            <w:t>. Biến đổi dữ liệu</w:t>
          </w:r>
          <w:r w:rsidRPr="00D10C74">
            <w:rPr>
              <w:sz w:val="26"/>
              <w:szCs w:val="26"/>
              <w:lang w:val="vi-VN"/>
            </w:rPr>
            <w:tab/>
          </w:r>
          <w:r w:rsidR="009E76DF" w:rsidRPr="00D10C74">
            <w:rPr>
              <w:sz w:val="26"/>
              <w:szCs w:val="26"/>
              <w:lang w:val="vi-VN"/>
            </w:rPr>
            <w:t>17</w:t>
          </w:r>
        </w:p>
        <w:p w14:paraId="066F6825" w14:textId="1BC12FC7" w:rsidR="00491903" w:rsidRPr="00D10C74" w:rsidRDefault="006D379F">
          <w:pPr>
            <w:pStyle w:val="WPSOffice1"/>
            <w:tabs>
              <w:tab w:val="right" w:leader="dot" w:pos="8306"/>
            </w:tabs>
            <w:spacing w:line="360" w:lineRule="auto"/>
            <w:rPr>
              <w:sz w:val="26"/>
              <w:szCs w:val="26"/>
              <w:lang w:val="vi-VN"/>
            </w:rPr>
          </w:pPr>
          <w:r>
            <w:lastRenderedPageBreak/>
            <w:fldChar w:fldCharType="begin"/>
          </w:r>
          <w:r w:rsidRPr="005E66E7">
            <w:rPr>
              <w:lang w:val="vi-VN"/>
            </w:rPr>
            <w:instrText xml:space="preserve"> HYPERLINK \l "_Toc17913" </w:instrText>
          </w:r>
          <w:r>
            <w:fldChar w:fldCharType="separate"/>
          </w:r>
          <w:r w:rsidR="009E76DF" w:rsidRPr="00D10C74">
            <w:rPr>
              <w:sz w:val="26"/>
              <w:szCs w:val="26"/>
              <w:lang w:val="vi-VN"/>
            </w:rPr>
            <w:t>3.3.</w:t>
          </w:r>
          <w:r>
            <w:rPr>
              <w:sz w:val="26"/>
              <w:szCs w:val="26"/>
              <w:lang w:val="vi-VN"/>
            </w:rPr>
            <w:fldChar w:fldCharType="end"/>
          </w:r>
          <w:r w:rsidR="009E76DF" w:rsidRPr="00D10C74">
            <w:rPr>
              <w:sz w:val="26"/>
              <w:szCs w:val="26"/>
              <w:lang w:val="vi-VN"/>
            </w:rPr>
            <w:t xml:space="preserve"> Mô hình đề xuất</w:t>
          </w:r>
          <w:r w:rsidR="009E76DF" w:rsidRPr="00D10C74">
            <w:rPr>
              <w:sz w:val="26"/>
              <w:szCs w:val="26"/>
              <w:lang w:val="vi-VN"/>
            </w:rPr>
            <w:tab/>
            <w:t>18</w:t>
          </w:r>
        </w:p>
        <w:p w14:paraId="3C50FFE1" w14:textId="442615F7" w:rsidR="00414D53" w:rsidRPr="00D10C74" w:rsidRDefault="00414D53">
          <w:pPr>
            <w:pStyle w:val="WPSOffice1"/>
            <w:tabs>
              <w:tab w:val="right" w:leader="dot" w:pos="8306"/>
            </w:tabs>
            <w:spacing w:line="360" w:lineRule="auto"/>
            <w:rPr>
              <w:sz w:val="26"/>
              <w:szCs w:val="26"/>
              <w:lang w:val="vi-VN"/>
            </w:rPr>
          </w:pPr>
          <w:r w:rsidRPr="00633052">
            <w:rPr>
              <w:sz w:val="26"/>
              <w:szCs w:val="26"/>
              <w:lang w:val="vi-VN"/>
            </w:rPr>
            <w:t xml:space="preserve">     3.3.1.</w:t>
          </w:r>
          <w:r w:rsidR="00F95338" w:rsidRPr="00633052">
            <w:rPr>
              <w:sz w:val="26"/>
              <w:szCs w:val="26"/>
              <w:lang w:val="vi-VN"/>
            </w:rPr>
            <w:t xml:space="preserve"> Lựa chọn </w:t>
          </w:r>
          <w:r w:rsidRPr="00633052">
            <w:rPr>
              <w:sz w:val="26"/>
              <w:szCs w:val="26"/>
              <w:lang w:val="vi-VN"/>
            </w:rPr>
            <w:t>mô hình</w:t>
          </w:r>
          <w:r w:rsidRPr="00633052">
            <w:rPr>
              <w:sz w:val="26"/>
              <w:szCs w:val="26"/>
              <w:lang w:val="vi-VN"/>
            </w:rPr>
            <w:tab/>
          </w:r>
          <w:r w:rsidR="009E76DF" w:rsidRPr="00D10C74">
            <w:rPr>
              <w:sz w:val="26"/>
              <w:szCs w:val="26"/>
              <w:lang w:val="vi-VN"/>
            </w:rPr>
            <w:t>18</w:t>
          </w:r>
        </w:p>
        <w:p w14:paraId="4982035C" w14:textId="2B02D4E8" w:rsidR="00414D53" w:rsidRPr="00D10C74" w:rsidRDefault="00414D53">
          <w:pPr>
            <w:pStyle w:val="WPSOffice1"/>
            <w:tabs>
              <w:tab w:val="right" w:leader="dot" w:pos="8306"/>
            </w:tabs>
            <w:spacing w:line="360" w:lineRule="auto"/>
            <w:rPr>
              <w:sz w:val="26"/>
              <w:szCs w:val="26"/>
              <w:lang w:val="vi-VN"/>
            </w:rPr>
          </w:pPr>
          <w:r w:rsidRPr="00633052">
            <w:rPr>
              <w:sz w:val="26"/>
              <w:szCs w:val="26"/>
              <w:lang w:val="vi-VN"/>
            </w:rPr>
            <w:t xml:space="preserve">     3.3.2.</w:t>
          </w:r>
          <w:r w:rsidR="00F95338" w:rsidRPr="00633052">
            <w:rPr>
              <w:sz w:val="26"/>
              <w:szCs w:val="26"/>
              <w:lang w:val="vi-VN"/>
            </w:rPr>
            <w:t xml:space="preserve"> Kiến trúc hệ thống</w:t>
          </w:r>
          <w:r w:rsidRPr="00633052">
            <w:rPr>
              <w:sz w:val="26"/>
              <w:szCs w:val="26"/>
              <w:lang w:val="vi-VN"/>
            </w:rPr>
            <w:tab/>
          </w:r>
          <w:r w:rsidR="009E76DF" w:rsidRPr="00D10C74">
            <w:rPr>
              <w:sz w:val="26"/>
              <w:szCs w:val="26"/>
              <w:lang w:val="vi-VN"/>
            </w:rPr>
            <w:t>18</w:t>
          </w:r>
        </w:p>
        <w:p w14:paraId="582CA337" w14:textId="11247840" w:rsidR="00414D53" w:rsidRPr="00D10C74" w:rsidRDefault="00414D53">
          <w:pPr>
            <w:pStyle w:val="WPSOffice1"/>
            <w:tabs>
              <w:tab w:val="right" w:leader="dot" w:pos="8306"/>
            </w:tabs>
            <w:spacing w:line="360" w:lineRule="auto"/>
            <w:rPr>
              <w:sz w:val="26"/>
              <w:szCs w:val="26"/>
              <w:lang w:val="vi-VN"/>
            </w:rPr>
          </w:pPr>
          <w:r w:rsidRPr="00633052">
            <w:rPr>
              <w:sz w:val="26"/>
              <w:szCs w:val="26"/>
              <w:lang w:val="vi-VN"/>
            </w:rPr>
            <w:t xml:space="preserve">     3.3.3.</w:t>
          </w:r>
          <w:r w:rsidR="00F95338" w:rsidRPr="00633052">
            <w:rPr>
              <w:sz w:val="26"/>
              <w:szCs w:val="26"/>
              <w:lang w:val="vi-VN"/>
            </w:rPr>
            <w:t xml:space="preserve"> Sơ đồ Pipe</w:t>
          </w:r>
          <w:r w:rsidR="00F95338" w:rsidRPr="00D10C74">
            <w:rPr>
              <w:sz w:val="26"/>
              <w:szCs w:val="26"/>
              <w:lang w:val="vi-VN"/>
            </w:rPr>
            <w:t>line</w:t>
          </w:r>
          <w:r w:rsidRPr="00633052">
            <w:rPr>
              <w:sz w:val="26"/>
              <w:szCs w:val="26"/>
              <w:lang w:val="vi-VN"/>
            </w:rPr>
            <w:tab/>
          </w:r>
          <w:r w:rsidR="009E76DF" w:rsidRPr="00D10C74">
            <w:rPr>
              <w:sz w:val="26"/>
              <w:szCs w:val="26"/>
              <w:lang w:val="vi-VN"/>
            </w:rPr>
            <w:t>19</w:t>
          </w:r>
        </w:p>
        <w:p w14:paraId="3BEFEB17" w14:textId="2F2C6091" w:rsidR="00414D53" w:rsidRPr="00D10C74" w:rsidRDefault="00414D53">
          <w:pPr>
            <w:pStyle w:val="WPSOffice1"/>
            <w:tabs>
              <w:tab w:val="right" w:leader="dot" w:pos="8306"/>
            </w:tabs>
            <w:spacing w:line="360" w:lineRule="auto"/>
            <w:rPr>
              <w:sz w:val="26"/>
              <w:szCs w:val="26"/>
              <w:lang w:val="vi-VN"/>
            </w:rPr>
          </w:pPr>
          <w:r w:rsidRPr="00633052">
            <w:rPr>
              <w:sz w:val="26"/>
              <w:szCs w:val="26"/>
              <w:lang w:val="vi-VN"/>
            </w:rPr>
            <w:t xml:space="preserve">     3.3.4.</w:t>
          </w:r>
          <w:r w:rsidR="00F95338" w:rsidRPr="00D10C74">
            <w:rPr>
              <w:sz w:val="26"/>
              <w:szCs w:val="26"/>
              <w:lang w:val="vi-VN"/>
            </w:rPr>
            <w:t xml:space="preserve"> Hàm mất mát</w:t>
          </w:r>
          <w:r w:rsidRPr="00633052">
            <w:rPr>
              <w:sz w:val="26"/>
              <w:szCs w:val="26"/>
              <w:lang w:val="vi-VN"/>
            </w:rPr>
            <w:tab/>
          </w:r>
          <w:r w:rsidR="009E76DF" w:rsidRPr="00D10C74">
            <w:rPr>
              <w:sz w:val="26"/>
              <w:szCs w:val="26"/>
              <w:lang w:val="vi-VN"/>
            </w:rPr>
            <w:t>20</w:t>
          </w:r>
        </w:p>
        <w:p w14:paraId="2174481D" w14:textId="02B95C26" w:rsidR="00F95338" w:rsidRPr="00D10C74" w:rsidRDefault="00F95338">
          <w:pPr>
            <w:pStyle w:val="WPSOffice1"/>
            <w:tabs>
              <w:tab w:val="right" w:leader="dot" w:pos="8306"/>
            </w:tabs>
            <w:spacing w:line="360" w:lineRule="auto"/>
            <w:rPr>
              <w:sz w:val="26"/>
              <w:szCs w:val="26"/>
              <w:lang w:val="vi-VN"/>
            </w:rPr>
          </w:pPr>
          <w:r w:rsidRPr="00D10C74">
            <w:rPr>
              <w:sz w:val="26"/>
              <w:szCs w:val="26"/>
              <w:lang w:val="vi-VN"/>
            </w:rPr>
            <w:t xml:space="preserve">     3.3.5. Thuật toán tối ưu</w:t>
          </w:r>
          <w:r w:rsidRPr="00633052">
            <w:rPr>
              <w:sz w:val="26"/>
              <w:szCs w:val="26"/>
              <w:lang w:val="vi-VN"/>
            </w:rPr>
            <w:tab/>
          </w:r>
          <w:r w:rsidR="009E76DF" w:rsidRPr="00D10C74">
            <w:rPr>
              <w:sz w:val="26"/>
              <w:szCs w:val="26"/>
              <w:lang w:val="vi-VN"/>
            </w:rPr>
            <w:t>20</w:t>
          </w:r>
        </w:p>
        <w:p w14:paraId="125E242B" w14:textId="4D2454D3" w:rsidR="00491903" w:rsidRPr="00D10C74" w:rsidRDefault="00767A34" w:rsidP="00414D53">
          <w:pPr>
            <w:pStyle w:val="WPSOffice1"/>
            <w:tabs>
              <w:tab w:val="right" w:leader="dot" w:pos="8306"/>
            </w:tabs>
            <w:spacing w:line="360" w:lineRule="auto"/>
            <w:rPr>
              <w:b/>
              <w:bCs/>
              <w:sz w:val="26"/>
              <w:szCs w:val="26"/>
              <w:lang w:val="vi-VN"/>
            </w:rPr>
          </w:pPr>
          <w:hyperlink w:anchor="_Toc5275" w:history="1">
            <w:r w:rsidR="009E76DF" w:rsidRPr="00D10C74">
              <w:rPr>
                <w:b/>
                <w:bCs/>
                <w:sz w:val="26"/>
                <w:szCs w:val="26"/>
                <w:lang w:val="vi-VN"/>
              </w:rPr>
              <w:t>CHƯƠNG</w:t>
            </w:r>
          </w:hyperlink>
          <w:r w:rsidR="009E76DF" w:rsidRPr="00D10C74">
            <w:rPr>
              <w:b/>
              <w:bCs/>
              <w:sz w:val="26"/>
              <w:szCs w:val="26"/>
              <w:lang w:val="vi-VN"/>
            </w:rPr>
            <w:t xml:space="preserve"> 4: THỰC NGHIỆM VÀ KẾT QUẢ</w:t>
          </w:r>
          <w:r w:rsidR="009E76DF" w:rsidRPr="00D10C74">
            <w:rPr>
              <w:sz w:val="26"/>
              <w:szCs w:val="26"/>
              <w:lang w:val="vi-VN"/>
            </w:rPr>
            <w:tab/>
            <w:t>21</w:t>
          </w:r>
        </w:p>
        <w:p w14:paraId="583D6A29" w14:textId="21AFF5D2" w:rsidR="00414D53" w:rsidRPr="00D10C74" w:rsidRDefault="00414D53" w:rsidP="00414D53">
          <w:pPr>
            <w:pStyle w:val="WPSOffice1"/>
            <w:tabs>
              <w:tab w:val="right" w:leader="dot" w:pos="8306"/>
            </w:tabs>
            <w:spacing w:line="360" w:lineRule="auto"/>
            <w:rPr>
              <w:sz w:val="26"/>
              <w:szCs w:val="26"/>
              <w:lang w:val="vi-VN"/>
            </w:rPr>
          </w:pPr>
          <w:r w:rsidRPr="009E76DF">
            <w:rPr>
              <w:sz w:val="26"/>
              <w:szCs w:val="26"/>
              <w:lang w:val="vi-VN"/>
            </w:rPr>
            <w:t>4.1. Môi trường thực nghiệm</w:t>
          </w:r>
          <w:r w:rsidRPr="009E76DF">
            <w:rPr>
              <w:sz w:val="26"/>
              <w:szCs w:val="26"/>
              <w:lang w:val="vi-VN"/>
            </w:rPr>
            <w:tab/>
          </w:r>
          <w:r w:rsidR="009E76DF" w:rsidRPr="00D10C74">
            <w:rPr>
              <w:sz w:val="26"/>
              <w:szCs w:val="26"/>
              <w:lang w:val="vi-VN"/>
            </w:rPr>
            <w:t>21</w:t>
          </w:r>
        </w:p>
        <w:p w14:paraId="340CF66E" w14:textId="087D98CF" w:rsidR="00414D53" w:rsidRPr="00D10C74" w:rsidRDefault="00414D53" w:rsidP="00414D53">
          <w:pPr>
            <w:pStyle w:val="WPSOffice1"/>
            <w:tabs>
              <w:tab w:val="right" w:leader="dot" w:pos="8306"/>
            </w:tabs>
            <w:spacing w:line="360" w:lineRule="auto"/>
            <w:rPr>
              <w:sz w:val="26"/>
              <w:szCs w:val="26"/>
              <w:lang w:val="vi-VN"/>
            </w:rPr>
          </w:pPr>
          <w:r w:rsidRPr="009E76DF">
            <w:rPr>
              <w:sz w:val="26"/>
              <w:szCs w:val="26"/>
              <w:lang w:val="vi-VN"/>
            </w:rPr>
            <w:t>4.2. Các siêu tham số</w:t>
          </w:r>
          <w:r w:rsidRPr="009E76DF">
            <w:rPr>
              <w:sz w:val="26"/>
              <w:szCs w:val="26"/>
              <w:lang w:val="vi-VN"/>
            </w:rPr>
            <w:tab/>
          </w:r>
          <w:r w:rsidR="009E76DF" w:rsidRPr="00D10C74">
            <w:rPr>
              <w:sz w:val="26"/>
              <w:szCs w:val="26"/>
              <w:lang w:val="vi-VN"/>
            </w:rPr>
            <w:t>21</w:t>
          </w:r>
        </w:p>
        <w:p w14:paraId="497DC78A" w14:textId="41AE9FB8" w:rsidR="00414D53" w:rsidRPr="00D10C74" w:rsidRDefault="00414D53" w:rsidP="00414D53">
          <w:pPr>
            <w:pStyle w:val="WPSOffice1"/>
            <w:tabs>
              <w:tab w:val="right" w:leader="dot" w:pos="8306"/>
            </w:tabs>
            <w:spacing w:line="360" w:lineRule="auto"/>
            <w:rPr>
              <w:sz w:val="26"/>
              <w:szCs w:val="26"/>
              <w:lang w:val="vi-VN"/>
            </w:rPr>
          </w:pPr>
          <w:r w:rsidRPr="00D10C74">
            <w:rPr>
              <w:sz w:val="26"/>
              <w:szCs w:val="26"/>
              <w:lang w:val="vi-VN"/>
            </w:rPr>
            <w:t>4.3. Tiêu chí đánh giá</w:t>
          </w:r>
          <w:r w:rsidRPr="00D10C74">
            <w:rPr>
              <w:sz w:val="26"/>
              <w:szCs w:val="26"/>
              <w:lang w:val="vi-VN"/>
            </w:rPr>
            <w:tab/>
          </w:r>
          <w:r w:rsidR="009E76DF" w:rsidRPr="00D10C74">
            <w:rPr>
              <w:sz w:val="26"/>
              <w:szCs w:val="26"/>
              <w:lang w:val="vi-VN"/>
            </w:rPr>
            <w:t>22</w:t>
          </w:r>
        </w:p>
        <w:p w14:paraId="183861CE" w14:textId="18F16C04" w:rsidR="00414D53" w:rsidRPr="00D10C74" w:rsidRDefault="00414D53" w:rsidP="00414D53">
          <w:pPr>
            <w:pStyle w:val="WPSOffice1"/>
            <w:tabs>
              <w:tab w:val="right" w:leader="dot" w:pos="8306"/>
            </w:tabs>
            <w:spacing w:line="360" w:lineRule="auto"/>
            <w:rPr>
              <w:sz w:val="26"/>
              <w:szCs w:val="26"/>
              <w:lang w:val="vi-VN"/>
            </w:rPr>
          </w:pPr>
          <w:r w:rsidRPr="00D10C74">
            <w:rPr>
              <w:sz w:val="26"/>
              <w:szCs w:val="26"/>
              <w:lang w:val="vi-VN"/>
            </w:rPr>
            <w:t>4.4. Kết quả thực nghiệm</w:t>
          </w:r>
          <w:r w:rsidRPr="00D10C74">
            <w:rPr>
              <w:sz w:val="26"/>
              <w:szCs w:val="26"/>
              <w:lang w:val="vi-VN"/>
            </w:rPr>
            <w:tab/>
          </w:r>
          <w:r w:rsidR="009E76DF" w:rsidRPr="00D10C74">
            <w:rPr>
              <w:sz w:val="26"/>
              <w:szCs w:val="26"/>
              <w:lang w:val="vi-VN"/>
            </w:rPr>
            <w:t>22</w:t>
          </w:r>
        </w:p>
        <w:p w14:paraId="0E281E84" w14:textId="4DAE0E9C" w:rsidR="00414D53" w:rsidRPr="00D10C74" w:rsidRDefault="00414D53" w:rsidP="00414D53">
          <w:pPr>
            <w:pStyle w:val="WPSOffice1"/>
            <w:tabs>
              <w:tab w:val="right" w:leader="dot" w:pos="8306"/>
            </w:tabs>
            <w:spacing w:line="360" w:lineRule="auto"/>
            <w:rPr>
              <w:sz w:val="26"/>
              <w:szCs w:val="26"/>
              <w:lang w:val="vi-VN"/>
            </w:rPr>
          </w:pPr>
          <w:r w:rsidRPr="00D10C74">
            <w:rPr>
              <w:sz w:val="26"/>
              <w:szCs w:val="26"/>
              <w:lang w:val="vi-VN"/>
            </w:rPr>
            <w:t xml:space="preserve">     4.4.1. Kết quả trên tập </w:t>
          </w:r>
          <w:r w:rsidR="00F95338" w:rsidRPr="00D10C74">
            <w:rPr>
              <w:sz w:val="26"/>
              <w:szCs w:val="26"/>
              <w:lang w:val="vi-VN"/>
            </w:rPr>
            <w:t>huấn luyện</w:t>
          </w:r>
          <w:r w:rsidRPr="00D10C74">
            <w:rPr>
              <w:sz w:val="26"/>
              <w:szCs w:val="26"/>
              <w:lang w:val="vi-VN"/>
            </w:rPr>
            <w:tab/>
          </w:r>
          <w:r w:rsidR="009E76DF" w:rsidRPr="00D10C74">
            <w:rPr>
              <w:sz w:val="26"/>
              <w:szCs w:val="26"/>
              <w:lang w:val="vi-VN"/>
            </w:rPr>
            <w:t>22</w:t>
          </w:r>
        </w:p>
        <w:p w14:paraId="7E1BC4DD" w14:textId="461B834A" w:rsidR="00414D53" w:rsidRPr="00D10C74" w:rsidRDefault="00414D53" w:rsidP="00414D53">
          <w:pPr>
            <w:pStyle w:val="WPSOffice1"/>
            <w:tabs>
              <w:tab w:val="right" w:leader="dot" w:pos="8306"/>
            </w:tabs>
            <w:spacing w:line="360" w:lineRule="auto"/>
            <w:rPr>
              <w:sz w:val="26"/>
              <w:szCs w:val="26"/>
              <w:lang w:val="vi-VN"/>
            </w:rPr>
          </w:pPr>
          <w:r w:rsidRPr="00D10C74">
            <w:rPr>
              <w:sz w:val="26"/>
              <w:szCs w:val="26"/>
              <w:lang w:val="vi-VN"/>
            </w:rPr>
            <w:t xml:space="preserve">     4.4.</w:t>
          </w:r>
          <w:r w:rsidR="00F95338" w:rsidRPr="00D10C74">
            <w:rPr>
              <w:sz w:val="26"/>
              <w:szCs w:val="26"/>
              <w:lang w:val="vi-VN"/>
            </w:rPr>
            <w:t>2</w:t>
          </w:r>
          <w:r w:rsidRPr="00D10C74">
            <w:rPr>
              <w:sz w:val="26"/>
              <w:szCs w:val="26"/>
              <w:lang w:val="vi-VN"/>
            </w:rPr>
            <w:t>. Kết quả trên tập</w:t>
          </w:r>
          <w:r w:rsidR="00F95338" w:rsidRPr="00D10C74">
            <w:rPr>
              <w:sz w:val="26"/>
              <w:szCs w:val="26"/>
              <w:lang w:val="vi-VN"/>
            </w:rPr>
            <w:t xml:space="preserve"> kiểm tra</w:t>
          </w:r>
          <w:r w:rsidRPr="00D10C74">
            <w:rPr>
              <w:sz w:val="26"/>
              <w:szCs w:val="26"/>
              <w:lang w:val="vi-VN"/>
            </w:rPr>
            <w:tab/>
          </w:r>
          <w:r w:rsidR="009E76DF" w:rsidRPr="00D10C74">
            <w:rPr>
              <w:sz w:val="26"/>
              <w:szCs w:val="26"/>
              <w:lang w:val="vi-VN"/>
            </w:rPr>
            <w:t>23</w:t>
          </w:r>
        </w:p>
        <w:p w14:paraId="016E5C6F" w14:textId="17FC9F31" w:rsidR="00414D53" w:rsidRPr="00D10C74" w:rsidRDefault="00414D53" w:rsidP="00414D53">
          <w:pPr>
            <w:pStyle w:val="WPSOffice1"/>
            <w:tabs>
              <w:tab w:val="right" w:leader="dot" w:pos="8306"/>
            </w:tabs>
            <w:spacing w:line="360" w:lineRule="auto"/>
            <w:rPr>
              <w:sz w:val="26"/>
              <w:szCs w:val="26"/>
              <w:lang w:val="vi-VN"/>
            </w:rPr>
          </w:pPr>
          <w:r w:rsidRPr="00D10C74">
            <w:rPr>
              <w:sz w:val="26"/>
              <w:szCs w:val="26"/>
              <w:lang w:val="vi-VN"/>
            </w:rPr>
            <w:t>4.5. Trực quan hoá kết quả</w:t>
          </w:r>
          <w:r w:rsidRPr="00D10C74">
            <w:rPr>
              <w:sz w:val="26"/>
              <w:szCs w:val="26"/>
              <w:lang w:val="vi-VN"/>
            </w:rPr>
            <w:tab/>
          </w:r>
          <w:r w:rsidR="009E76DF" w:rsidRPr="00D10C74">
            <w:rPr>
              <w:sz w:val="26"/>
              <w:szCs w:val="26"/>
              <w:lang w:val="vi-VN"/>
            </w:rPr>
            <w:t>26</w:t>
          </w:r>
        </w:p>
        <w:p w14:paraId="1C1819C4" w14:textId="66E4DB9D" w:rsidR="00414D53" w:rsidRPr="00633052" w:rsidRDefault="00414D53" w:rsidP="00414D53">
          <w:pPr>
            <w:pStyle w:val="WPSOffice1"/>
            <w:tabs>
              <w:tab w:val="right" w:leader="dot" w:pos="8306"/>
            </w:tabs>
            <w:spacing w:line="360" w:lineRule="auto"/>
            <w:rPr>
              <w:sz w:val="26"/>
              <w:szCs w:val="26"/>
            </w:rPr>
          </w:pPr>
          <w:r w:rsidRPr="00D10C74">
            <w:rPr>
              <w:sz w:val="26"/>
              <w:szCs w:val="26"/>
              <w:lang w:val="vi-VN"/>
            </w:rPr>
            <w:t xml:space="preserve">     </w:t>
          </w:r>
          <w:r w:rsidRPr="00633052">
            <w:rPr>
              <w:sz w:val="26"/>
              <w:szCs w:val="26"/>
            </w:rPr>
            <w:t>4.5.1. Biểu đồ</w:t>
          </w:r>
          <w:r w:rsidR="00F95338" w:rsidRPr="00633052">
            <w:rPr>
              <w:sz w:val="26"/>
              <w:szCs w:val="26"/>
            </w:rPr>
            <w:t xml:space="preserve"> học (</w:t>
          </w:r>
          <w:r w:rsidRPr="00633052">
            <w:rPr>
              <w:sz w:val="26"/>
              <w:szCs w:val="26"/>
            </w:rPr>
            <w:t>Learning Curve</w:t>
          </w:r>
          <w:r w:rsidR="00F95338" w:rsidRPr="00633052">
            <w:rPr>
              <w:sz w:val="26"/>
              <w:szCs w:val="26"/>
            </w:rPr>
            <w:t>)</w:t>
          </w:r>
          <w:r w:rsidRPr="00633052">
            <w:rPr>
              <w:sz w:val="26"/>
              <w:szCs w:val="26"/>
            </w:rPr>
            <w:tab/>
          </w:r>
          <w:r w:rsidR="009E76DF">
            <w:rPr>
              <w:sz w:val="26"/>
              <w:szCs w:val="26"/>
            </w:rPr>
            <w:t>26</w:t>
          </w:r>
        </w:p>
        <w:p w14:paraId="06E35307" w14:textId="0368A604" w:rsidR="00414D53" w:rsidRPr="00633052" w:rsidRDefault="00414D53" w:rsidP="00414D53">
          <w:pPr>
            <w:pStyle w:val="WPSOffice1"/>
            <w:tabs>
              <w:tab w:val="right" w:leader="dot" w:pos="8306"/>
            </w:tabs>
            <w:spacing w:line="360" w:lineRule="auto"/>
            <w:rPr>
              <w:sz w:val="26"/>
              <w:szCs w:val="26"/>
            </w:rPr>
          </w:pPr>
          <w:r w:rsidRPr="00633052">
            <w:rPr>
              <w:sz w:val="26"/>
              <w:szCs w:val="26"/>
            </w:rPr>
            <w:t xml:space="preserve">     4.5.2.</w:t>
          </w:r>
          <w:r w:rsidR="00F95338" w:rsidRPr="00633052">
            <w:rPr>
              <w:sz w:val="26"/>
              <w:szCs w:val="26"/>
            </w:rPr>
            <w:t xml:space="preserve"> Ma trận nhầm lẫn (</w:t>
          </w:r>
          <w:r w:rsidRPr="00633052">
            <w:rPr>
              <w:sz w:val="26"/>
              <w:szCs w:val="26"/>
            </w:rPr>
            <w:t>Confusion Matrix</w:t>
          </w:r>
          <w:r w:rsidR="00F95338" w:rsidRPr="00633052">
            <w:rPr>
              <w:sz w:val="26"/>
              <w:szCs w:val="26"/>
            </w:rPr>
            <w:t>)</w:t>
          </w:r>
          <w:r w:rsidRPr="00633052">
            <w:rPr>
              <w:sz w:val="26"/>
              <w:szCs w:val="26"/>
            </w:rPr>
            <w:tab/>
          </w:r>
          <w:r w:rsidR="009E76DF">
            <w:rPr>
              <w:sz w:val="26"/>
              <w:szCs w:val="26"/>
            </w:rPr>
            <w:t>27</w:t>
          </w:r>
        </w:p>
        <w:p w14:paraId="409E48C2" w14:textId="53CC9194" w:rsidR="00491903" w:rsidRPr="009E76DF" w:rsidRDefault="006D379F">
          <w:pPr>
            <w:pStyle w:val="WPSOffice1"/>
            <w:tabs>
              <w:tab w:val="right" w:leader="dot" w:pos="8306"/>
            </w:tabs>
            <w:spacing w:line="360" w:lineRule="auto"/>
            <w:rPr>
              <w:sz w:val="26"/>
              <w:szCs w:val="26"/>
            </w:rPr>
          </w:pPr>
          <w:hyperlink w:anchor="_Toc14671" w:history="1">
            <w:r w:rsidR="009E76DF" w:rsidRPr="00C00BA3">
              <w:rPr>
                <w:b/>
                <w:bCs/>
                <w:sz w:val="26"/>
                <w:szCs w:val="26"/>
              </w:rPr>
              <w:t>CHƯƠNG</w:t>
            </w:r>
          </w:hyperlink>
          <w:r w:rsidR="009E76DF" w:rsidRPr="00C00BA3">
            <w:rPr>
              <w:b/>
              <w:bCs/>
              <w:sz w:val="26"/>
              <w:szCs w:val="26"/>
            </w:rPr>
            <w:t xml:space="preserve"> 5: THẢO LUẬN VÀ PHÂN TÍCH LỖI</w:t>
          </w:r>
          <w:r w:rsidR="009E76DF" w:rsidRPr="009E76DF">
            <w:rPr>
              <w:sz w:val="26"/>
              <w:szCs w:val="26"/>
            </w:rPr>
            <w:tab/>
          </w:r>
          <w:r w:rsidR="009E76DF">
            <w:rPr>
              <w:sz w:val="26"/>
              <w:szCs w:val="26"/>
            </w:rPr>
            <w:t>29</w:t>
          </w:r>
        </w:p>
        <w:p w14:paraId="373A6244" w14:textId="2BA0CF56" w:rsidR="00414D53" w:rsidRPr="009E76DF" w:rsidRDefault="00414D53">
          <w:pPr>
            <w:pStyle w:val="WPSOffice1"/>
            <w:tabs>
              <w:tab w:val="right" w:leader="dot" w:pos="8306"/>
            </w:tabs>
            <w:spacing w:line="360" w:lineRule="auto"/>
            <w:rPr>
              <w:sz w:val="26"/>
              <w:szCs w:val="26"/>
            </w:rPr>
          </w:pPr>
          <w:r w:rsidRPr="009E76DF">
            <w:rPr>
              <w:sz w:val="26"/>
              <w:szCs w:val="26"/>
              <w:lang w:val="vi-VN"/>
            </w:rPr>
            <w:t>5.1. Phân tích kết quả</w:t>
          </w:r>
          <w:r w:rsidRPr="009E76DF">
            <w:rPr>
              <w:sz w:val="26"/>
              <w:szCs w:val="26"/>
              <w:lang w:val="vi-VN"/>
            </w:rPr>
            <w:tab/>
          </w:r>
          <w:r w:rsidR="009E76DF">
            <w:rPr>
              <w:sz w:val="26"/>
              <w:szCs w:val="26"/>
            </w:rPr>
            <w:t>29</w:t>
          </w:r>
        </w:p>
        <w:p w14:paraId="0CA724D3" w14:textId="2D656BA5" w:rsidR="00C33FB0" w:rsidRPr="009E76DF" w:rsidRDefault="00C33FB0">
          <w:pPr>
            <w:pStyle w:val="WPSOffice1"/>
            <w:tabs>
              <w:tab w:val="right" w:leader="dot" w:pos="8306"/>
            </w:tabs>
            <w:spacing w:line="360" w:lineRule="auto"/>
            <w:rPr>
              <w:sz w:val="26"/>
              <w:szCs w:val="26"/>
            </w:rPr>
          </w:pPr>
          <w:r w:rsidRPr="009E76DF">
            <w:rPr>
              <w:sz w:val="26"/>
              <w:szCs w:val="26"/>
              <w:lang w:val="vi-VN"/>
            </w:rPr>
            <w:t>5.2. Phân tích lỗi</w:t>
          </w:r>
          <w:r w:rsidRPr="009E76DF">
            <w:rPr>
              <w:sz w:val="26"/>
              <w:szCs w:val="26"/>
              <w:lang w:val="vi-VN"/>
            </w:rPr>
            <w:tab/>
          </w:r>
          <w:r w:rsidR="009E76DF">
            <w:rPr>
              <w:sz w:val="26"/>
              <w:szCs w:val="26"/>
            </w:rPr>
            <w:t>30</w:t>
          </w:r>
        </w:p>
        <w:p w14:paraId="3C42E7A4" w14:textId="60834B08" w:rsidR="00C33FB0" w:rsidRPr="00D10C74" w:rsidRDefault="00C33FB0">
          <w:pPr>
            <w:pStyle w:val="WPSOffice1"/>
            <w:tabs>
              <w:tab w:val="right" w:leader="dot" w:pos="8306"/>
            </w:tabs>
            <w:spacing w:line="360" w:lineRule="auto"/>
            <w:rPr>
              <w:sz w:val="26"/>
              <w:szCs w:val="26"/>
              <w:lang w:val="vi-VN"/>
            </w:rPr>
          </w:pPr>
          <w:r w:rsidRPr="009E76DF">
            <w:rPr>
              <w:sz w:val="26"/>
              <w:szCs w:val="26"/>
              <w:lang w:val="vi-VN"/>
            </w:rPr>
            <w:t xml:space="preserve">     </w:t>
          </w:r>
          <w:r w:rsidRPr="00D10C74">
            <w:rPr>
              <w:sz w:val="26"/>
              <w:szCs w:val="26"/>
              <w:lang w:val="vi-VN"/>
            </w:rPr>
            <w:t>5.2.1. Các trường hợp dự đoán sai</w:t>
          </w:r>
          <w:r w:rsidRPr="00D10C74">
            <w:rPr>
              <w:sz w:val="26"/>
              <w:szCs w:val="26"/>
              <w:lang w:val="vi-VN"/>
            </w:rPr>
            <w:tab/>
          </w:r>
          <w:r w:rsidR="009E76DF" w:rsidRPr="00D10C74">
            <w:rPr>
              <w:sz w:val="26"/>
              <w:szCs w:val="26"/>
              <w:lang w:val="vi-VN"/>
            </w:rPr>
            <w:t>30</w:t>
          </w:r>
        </w:p>
        <w:p w14:paraId="42AC18F1" w14:textId="31F633BD" w:rsidR="00C33FB0" w:rsidRPr="00D10C74" w:rsidRDefault="00C33FB0">
          <w:pPr>
            <w:pStyle w:val="WPSOffice1"/>
            <w:tabs>
              <w:tab w:val="right" w:leader="dot" w:pos="8306"/>
            </w:tabs>
            <w:spacing w:line="360" w:lineRule="auto"/>
            <w:rPr>
              <w:sz w:val="26"/>
              <w:szCs w:val="26"/>
              <w:lang w:val="vi-VN"/>
            </w:rPr>
          </w:pPr>
          <w:r w:rsidRPr="00D10C74">
            <w:rPr>
              <w:sz w:val="26"/>
              <w:szCs w:val="26"/>
              <w:lang w:val="vi-VN"/>
            </w:rPr>
            <w:t xml:space="preserve">     5.2.2. Nguyên nhân sai</w:t>
          </w:r>
          <w:r w:rsidRPr="00D10C74">
            <w:rPr>
              <w:sz w:val="26"/>
              <w:szCs w:val="26"/>
              <w:lang w:val="vi-VN"/>
            </w:rPr>
            <w:tab/>
          </w:r>
          <w:r w:rsidR="009E76DF" w:rsidRPr="00D10C74">
            <w:rPr>
              <w:sz w:val="26"/>
              <w:szCs w:val="26"/>
              <w:lang w:val="vi-VN"/>
            </w:rPr>
            <w:t>30</w:t>
          </w:r>
        </w:p>
        <w:p w14:paraId="0F8C9674" w14:textId="1D7B8ABD" w:rsidR="00C33FB0" w:rsidRPr="00D10C74" w:rsidRDefault="00C33FB0">
          <w:pPr>
            <w:pStyle w:val="WPSOffice1"/>
            <w:tabs>
              <w:tab w:val="right" w:leader="dot" w:pos="8306"/>
            </w:tabs>
            <w:spacing w:line="360" w:lineRule="auto"/>
            <w:rPr>
              <w:sz w:val="26"/>
              <w:szCs w:val="26"/>
              <w:lang w:val="vi-VN"/>
            </w:rPr>
          </w:pPr>
          <w:r w:rsidRPr="00D10C74">
            <w:rPr>
              <w:sz w:val="26"/>
              <w:szCs w:val="26"/>
              <w:lang w:val="vi-VN"/>
            </w:rPr>
            <w:t>5.3. Hạn chế của hệ thống</w:t>
          </w:r>
          <w:r w:rsidRPr="00D10C74">
            <w:rPr>
              <w:sz w:val="26"/>
              <w:szCs w:val="26"/>
              <w:lang w:val="vi-VN"/>
            </w:rPr>
            <w:tab/>
          </w:r>
          <w:r w:rsidR="009E76DF" w:rsidRPr="00D10C74">
            <w:rPr>
              <w:sz w:val="26"/>
              <w:szCs w:val="26"/>
              <w:lang w:val="vi-VN"/>
            </w:rPr>
            <w:t>31</w:t>
          </w:r>
        </w:p>
        <w:p w14:paraId="4EF4688A" w14:textId="3A7B3F27" w:rsidR="00C33FB0" w:rsidRPr="00D10C74" w:rsidRDefault="00C33FB0">
          <w:pPr>
            <w:pStyle w:val="WPSOffice1"/>
            <w:tabs>
              <w:tab w:val="right" w:leader="dot" w:pos="8306"/>
            </w:tabs>
            <w:spacing w:line="360" w:lineRule="auto"/>
            <w:rPr>
              <w:b/>
              <w:bCs/>
              <w:sz w:val="26"/>
              <w:szCs w:val="26"/>
              <w:lang w:val="vi-VN"/>
            </w:rPr>
          </w:pPr>
          <w:r w:rsidRPr="00D10C74">
            <w:rPr>
              <w:b/>
              <w:bCs/>
              <w:sz w:val="26"/>
              <w:szCs w:val="26"/>
              <w:lang w:val="vi-VN"/>
            </w:rPr>
            <w:t>CHƯƠNG 6: KẾT LUẬN VÀ HƯỚNG PHÁT TRIỂN</w:t>
          </w:r>
          <w:r w:rsidRPr="00D10C74">
            <w:rPr>
              <w:sz w:val="26"/>
              <w:szCs w:val="26"/>
              <w:lang w:val="vi-VN"/>
            </w:rPr>
            <w:tab/>
          </w:r>
          <w:r w:rsidR="009E76DF" w:rsidRPr="00D10C74">
            <w:rPr>
              <w:sz w:val="26"/>
              <w:szCs w:val="26"/>
              <w:lang w:val="vi-VN"/>
            </w:rPr>
            <w:t>33</w:t>
          </w:r>
        </w:p>
        <w:p w14:paraId="74027328" w14:textId="1DC53F58" w:rsidR="00C33FB0" w:rsidRPr="00D10C74" w:rsidRDefault="00C33FB0">
          <w:pPr>
            <w:pStyle w:val="WPSOffice1"/>
            <w:tabs>
              <w:tab w:val="right" w:leader="dot" w:pos="8306"/>
            </w:tabs>
            <w:spacing w:line="360" w:lineRule="auto"/>
            <w:rPr>
              <w:sz w:val="26"/>
              <w:szCs w:val="26"/>
              <w:lang w:val="vi-VN"/>
            </w:rPr>
          </w:pPr>
          <w:r w:rsidRPr="00D10C74">
            <w:rPr>
              <w:sz w:val="26"/>
              <w:szCs w:val="26"/>
              <w:lang w:val="vi-VN"/>
            </w:rPr>
            <w:t>6.1. Kết luận</w:t>
          </w:r>
          <w:r w:rsidRPr="00D10C74">
            <w:rPr>
              <w:sz w:val="26"/>
              <w:szCs w:val="26"/>
              <w:lang w:val="vi-VN"/>
            </w:rPr>
            <w:tab/>
          </w:r>
          <w:r w:rsidR="009E76DF" w:rsidRPr="00D10C74">
            <w:rPr>
              <w:sz w:val="26"/>
              <w:szCs w:val="26"/>
              <w:lang w:val="vi-VN"/>
            </w:rPr>
            <w:t>33</w:t>
          </w:r>
        </w:p>
        <w:p w14:paraId="6D6D92C1" w14:textId="4E98528E" w:rsidR="00C33FB0" w:rsidRPr="00D10C74" w:rsidRDefault="00C33FB0">
          <w:pPr>
            <w:pStyle w:val="WPSOffice1"/>
            <w:tabs>
              <w:tab w:val="right" w:leader="dot" w:pos="8306"/>
            </w:tabs>
            <w:spacing w:line="360" w:lineRule="auto"/>
            <w:rPr>
              <w:sz w:val="26"/>
              <w:szCs w:val="26"/>
              <w:lang w:val="vi-VN"/>
            </w:rPr>
          </w:pPr>
          <w:r w:rsidRPr="00D10C74">
            <w:rPr>
              <w:sz w:val="26"/>
              <w:szCs w:val="26"/>
              <w:lang w:val="vi-VN"/>
            </w:rPr>
            <w:t>6.2. Hướng phát triển</w:t>
          </w:r>
          <w:r w:rsidRPr="00D10C74">
            <w:rPr>
              <w:sz w:val="26"/>
              <w:szCs w:val="26"/>
              <w:lang w:val="vi-VN"/>
            </w:rPr>
            <w:tab/>
          </w:r>
          <w:r w:rsidR="009E76DF" w:rsidRPr="00D10C74">
            <w:rPr>
              <w:sz w:val="26"/>
              <w:szCs w:val="26"/>
              <w:lang w:val="vi-VN"/>
            </w:rPr>
            <w:t>33</w:t>
          </w:r>
        </w:p>
        <w:p w14:paraId="7E586D4E" w14:textId="5A505C6B" w:rsidR="00C33FB0" w:rsidRPr="00633052" w:rsidRDefault="00C33FB0">
          <w:pPr>
            <w:pStyle w:val="WPSOffice1"/>
            <w:tabs>
              <w:tab w:val="right" w:leader="dot" w:pos="8306"/>
            </w:tabs>
            <w:spacing w:line="360" w:lineRule="auto"/>
            <w:rPr>
              <w:sz w:val="26"/>
              <w:szCs w:val="26"/>
            </w:rPr>
          </w:pPr>
          <w:r w:rsidRPr="00C00BA3">
            <w:rPr>
              <w:b/>
              <w:bCs/>
              <w:sz w:val="26"/>
              <w:szCs w:val="26"/>
            </w:rPr>
            <w:t>TÀI LIỆU THAM KHẢO</w:t>
          </w:r>
          <w:r w:rsidRPr="00633052">
            <w:rPr>
              <w:sz w:val="26"/>
              <w:szCs w:val="26"/>
            </w:rPr>
            <w:tab/>
          </w:r>
          <w:r w:rsidR="00C00BA3">
            <w:rPr>
              <w:sz w:val="26"/>
              <w:szCs w:val="26"/>
            </w:rPr>
            <w:t>36</w:t>
          </w:r>
        </w:p>
        <w:p w14:paraId="0520799E" w14:textId="4A0FD912" w:rsidR="005D7166" w:rsidRPr="0022018A" w:rsidRDefault="00454591" w:rsidP="0022018A">
          <w:pPr>
            <w:pStyle w:val="u1"/>
            <w:spacing w:line="360" w:lineRule="auto"/>
            <w:rPr>
              <w:rFonts w:ascii="Times New Roman" w:hAnsi="Times New Roman" w:hint="default"/>
              <w:sz w:val="28"/>
              <w:szCs w:val="28"/>
              <w:lang w:val="vi-VN" w:bidi="ar"/>
            </w:rPr>
          </w:pPr>
          <w:r w:rsidRPr="00633052">
            <w:rPr>
              <w:rFonts w:ascii="Times New Roman" w:hAnsi="Times New Roman" w:hint="default"/>
              <w:b w:val="0"/>
              <w:bCs w:val="0"/>
              <w:sz w:val="26"/>
              <w:szCs w:val="26"/>
              <w:lang w:val="vi-VN"/>
            </w:rPr>
            <w:fldChar w:fldCharType="end"/>
          </w:r>
        </w:p>
      </w:sdtContent>
    </w:sdt>
    <w:p w14:paraId="11CF4CA8" w14:textId="0D299A5E" w:rsidR="00F95338" w:rsidRDefault="00F95338" w:rsidP="00633052">
      <w:pPr>
        <w:pStyle w:val="u1"/>
        <w:rPr>
          <w:rFonts w:ascii="Times New Roman" w:hAnsi="Times New Roman" w:hint="default"/>
          <w:sz w:val="32"/>
          <w:szCs w:val="32"/>
          <w:lang w:val="vi-VN"/>
        </w:rPr>
      </w:pPr>
      <w:bookmarkStart w:id="24" w:name="_Toc29449"/>
    </w:p>
    <w:p w14:paraId="1013CD76" w14:textId="77777777" w:rsidR="00D10C74" w:rsidRPr="00D10C74" w:rsidRDefault="00D10C74" w:rsidP="00D10C74">
      <w:pPr>
        <w:rPr>
          <w:lang w:val="vi-VN" w:eastAsia="zh-CN"/>
        </w:rPr>
      </w:pPr>
    </w:p>
    <w:p w14:paraId="67CAC47F" w14:textId="1371DA45" w:rsidR="00491903" w:rsidRPr="00656224" w:rsidRDefault="00454591" w:rsidP="00633052">
      <w:pPr>
        <w:spacing w:line="360" w:lineRule="auto"/>
        <w:jc w:val="center"/>
        <w:rPr>
          <w:b/>
          <w:bCs/>
          <w:sz w:val="32"/>
          <w:szCs w:val="32"/>
          <w:lang w:val="vi-VN"/>
        </w:rPr>
      </w:pPr>
      <w:r w:rsidRPr="00656224">
        <w:rPr>
          <w:b/>
          <w:bCs/>
          <w:sz w:val="32"/>
          <w:szCs w:val="32"/>
          <w:lang w:val="vi-VN"/>
        </w:rPr>
        <w:lastRenderedPageBreak/>
        <w:t>DANH MỤC HÌNH ẢNH</w:t>
      </w:r>
      <w:bookmarkEnd w:id="23"/>
      <w:bookmarkEnd w:id="22"/>
      <w:bookmarkEnd w:id="24"/>
    </w:p>
    <w:p w14:paraId="1E233E0F" w14:textId="77777777" w:rsidR="00656224" w:rsidRDefault="00656224" w:rsidP="00633052">
      <w:pPr>
        <w:spacing w:line="360" w:lineRule="auto"/>
        <w:rPr>
          <w:i/>
          <w:iCs/>
          <w:sz w:val="28"/>
          <w:szCs w:val="28"/>
          <w:lang w:val="vi-VN"/>
        </w:rPr>
      </w:pPr>
    </w:p>
    <w:p w14:paraId="2EE49062" w14:textId="47D47507" w:rsidR="00656224" w:rsidRDefault="00454591" w:rsidP="00633052">
      <w:pPr>
        <w:spacing w:line="360" w:lineRule="auto"/>
        <w:jc w:val="both"/>
        <w:rPr>
          <w:i/>
          <w:iCs/>
          <w:sz w:val="28"/>
          <w:szCs w:val="28"/>
          <w:lang w:val="vi-VN"/>
        </w:rPr>
      </w:pPr>
      <w:r>
        <w:rPr>
          <w:i/>
          <w:iCs/>
          <w:sz w:val="28"/>
          <w:szCs w:val="28"/>
          <w:lang w:val="vi-VN"/>
        </w:rPr>
        <w:t>Hình</w:t>
      </w:r>
      <w:r w:rsidR="00656224" w:rsidRPr="00656224">
        <w:rPr>
          <w:i/>
          <w:iCs/>
          <w:sz w:val="28"/>
          <w:szCs w:val="28"/>
          <w:lang w:val="vi-VN"/>
        </w:rPr>
        <w:t xml:space="preserve"> 1.1. Các bước xử lý trong phân loại rác thải</w:t>
      </w:r>
      <w:bookmarkStart w:id="25" w:name="_Toc2023"/>
    </w:p>
    <w:p w14:paraId="70AED4A4" w14:textId="77777777" w:rsidR="00656224" w:rsidRDefault="00454591" w:rsidP="00633052">
      <w:pPr>
        <w:spacing w:line="360" w:lineRule="auto"/>
        <w:jc w:val="both"/>
        <w:rPr>
          <w:i/>
          <w:iCs/>
          <w:sz w:val="28"/>
          <w:szCs w:val="28"/>
          <w:lang w:val="vi-VN"/>
        </w:rPr>
      </w:pPr>
      <w:r>
        <w:rPr>
          <w:i/>
          <w:iCs/>
          <w:sz w:val="28"/>
          <w:szCs w:val="28"/>
          <w:lang w:val="vi-VN"/>
        </w:rPr>
        <w:t>Hình</w:t>
      </w:r>
      <w:bookmarkEnd w:id="25"/>
      <w:r w:rsidR="00656224" w:rsidRPr="00656224">
        <w:rPr>
          <w:i/>
          <w:iCs/>
          <w:sz w:val="28"/>
          <w:szCs w:val="28"/>
          <w:lang w:val="vi-VN"/>
        </w:rPr>
        <w:t xml:space="preserve"> 2.1. Kiến trúc mạng CNN cơ bản</w:t>
      </w:r>
      <w:bookmarkStart w:id="26" w:name="_Toc14279"/>
    </w:p>
    <w:p w14:paraId="11E130A3" w14:textId="5F55912A" w:rsidR="00491903" w:rsidRPr="00656224" w:rsidRDefault="00454591" w:rsidP="00633052">
      <w:pPr>
        <w:spacing w:line="360" w:lineRule="auto"/>
        <w:jc w:val="both"/>
        <w:rPr>
          <w:i/>
          <w:iCs/>
          <w:sz w:val="28"/>
          <w:szCs w:val="28"/>
          <w:lang w:val="vi-VN"/>
        </w:rPr>
      </w:pPr>
      <w:r>
        <w:rPr>
          <w:i/>
          <w:iCs/>
          <w:sz w:val="28"/>
          <w:szCs w:val="28"/>
          <w:lang w:val="vi-VN"/>
        </w:rPr>
        <w:t>Hình</w:t>
      </w:r>
      <w:bookmarkEnd w:id="26"/>
      <w:r w:rsidR="00656224" w:rsidRPr="00656224">
        <w:rPr>
          <w:i/>
          <w:iCs/>
          <w:sz w:val="28"/>
          <w:szCs w:val="28"/>
          <w:lang w:val="vi-VN"/>
        </w:rPr>
        <w:t xml:space="preserve"> 2.2. Cơ chế skip c</w:t>
      </w:r>
      <w:r w:rsidR="00656224">
        <w:rPr>
          <w:i/>
          <w:iCs/>
          <w:sz w:val="28"/>
          <w:szCs w:val="28"/>
          <w:lang w:val="en-US"/>
        </w:rPr>
        <w:t>onnection trong ResNet</w:t>
      </w:r>
    </w:p>
    <w:p w14:paraId="0713AA2C" w14:textId="1F28BD07" w:rsidR="00491903" w:rsidRDefault="00454591" w:rsidP="00633052">
      <w:pPr>
        <w:spacing w:line="360" w:lineRule="auto"/>
        <w:jc w:val="both"/>
        <w:rPr>
          <w:i/>
          <w:iCs/>
          <w:sz w:val="28"/>
          <w:szCs w:val="28"/>
          <w:lang w:val="vi-VN"/>
        </w:rPr>
      </w:pPr>
      <w:bookmarkStart w:id="27" w:name="_Toc30956"/>
      <w:r>
        <w:rPr>
          <w:i/>
          <w:iCs/>
          <w:sz w:val="28"/>
          <w:szCs w:val="28"/>
          <w:lang w:val="vi-VN"/>
        </w:rPr>
        <w:t>Hình</w:t>
      </w:r>
      <w:r w:rsidR="00656224" w:rsidRPr="00D10C74">
        <w:rPr>
          <w:i/>
          <w:iCs/>
          <w:sz w:val="28"/>
          <w:szCs w:val="28"/>
          <w:lang w:val="vi-VN"/>
        </w:rPr>
        <w:t xml:space="preserve"> 3.1</w:t>
      </w:r>
      <w:bookmarkEnd w:id="27"/>
      <w:r w:rsidR="00656224" w:rsidRPr="00D10C74">
        <w:rPr>
          <w:i/>
          <w:iCs/>
          <w:sz w:val="28"/>
          <w:szCs w:val="28"/>
          <w:lang w:val="vi-VN"/>
        </w:rPr>
        <w:t>. Cấu trúc thư mục dữ liệu phân loại rác</w:t>
      </w:r>
      <w:r>
        <w:rPr>
          <w:i/>
          <w:iCs/>
          <w:sz w:val="28"/>
          <w:szCs w:val="28"/>
          <w:lang w:val="vi-VN"/>
        </w:rPr>
        <w:t xml:space="preserve"> </w:t>
      </w:r>
    </w:p>
    <w:p w14:paraId="1873FC01" w14:textId="475917B6" w:rsidR="00491903" w:rsidRPr="00656224" w:rsidRDefault="00454591" w:rsidP="00633052">
      <w:pPr>
        <w:spacing w:line="360" w:lineRule="auto"/>
        <w:jc w:val="both"/>
        <w:rPr>
          <w:i/>
          <w:iCs/>
          <w:sz w:val="28"/>
          <w:szCs w:val="28"/>
          <w:lang w:val="vi-VN"/>
        </w:rPr>
      </w:pPr>
      <w:bookmarkStart w:id="28" w:name="_Toc11937"/>
      <w:r>
        <w:rPr>
          <w:i/>
          <w:iCs/>
          <w:sz w:val="28"/>
          <w:szCs w:val="28"/>
          <w:lang w:val="vi-VN"/>
        </w:rPr>
        <w:t>Hình</w:t>
      </w:r>
      <w:bookmarkEnd w:id="28"/>
      <w:r w:rsidR="00656224" w:rsidRPr="00656224">
        <w:rPr>
          <w:i/>
          <w:iCs/>
          <w:sz w:val="28"/>
          <w:szCs w:val="28"/>
          <w:lang w:val="vi-VN"/>
        </w:rPr>
        <w:t xml:space="preserve"> 3.2. Kiến trúc tổng thể hệ thống phân loại rác</w:t>
      </w:r>
    </w:p>
    <w:p w14:paraId="349777AC" w14:textId="598BD95D" w:rsidR="00491903" w:rsidRPr="00D10C74" w:rsidRDefault="00454591" w:rsidP="00633052">
      <w:pPr>
        <w:spacing w:line="360" w:lineRule="auto"/>
        <w:jc w:val="both"/>
        <w:rPr>
          <w:i/>
          <w:iCs/>
          <w:sz w:val="28"/>
          <w:szCs w:val="28"/>
          <w:lang w:val="vi-VN"/>
        </w:rPr>
      </w:pPr>
      <w:bookmarkStart w:id="29" w:name="_Toc8134"/>
      <w:r>
        <w:rPr>
          <w:i/>
          <w:iCs/>
          <w:sz w:val="28"/>
          <w:szCs w:val="28"/>
          <w:lang w:val="vi-VN"/>
        </w:rPr>
        <w:t>Hình</w:t>
      </w:r>
      <w:bookmarkEnd w:id="29"/>
      <w:r w:rsidR="00656224" w:rsidRPr="00D10C74">
        <w:rPr>
          <w:i/>
          <w:iCs/>
          <w:sz w:val="28"/>
          <w:szCs w:val="28"/>
          <w:lang w:val="vi-VN"/>
        </w:rPr>
        <w:t xml:space="preserve"> 3.3. Sơ đồ Pipeline xử lý ảnh</w:t>
      </w:r>
    </w:p>
    <w:p w14:paraId="651E9DFC" w14:textId="6F76F69A" w:rsidR="00656224" w:rsidRPr="00D10C74" w:rsidRDefault="00656224" w:rsidP="00633052">
      <w:pPr>
        <w:spacing w:line="360" w:lineRule="auto"/>
        <w:jc w:val="both"/>
        <w:rPr>
          <w:i/>
          <w:iCs/>
          <w:sz w:val="28"/>
          <w:szCs w:val="28"/>
          <w:lang w:val="vi-VN"/>
        </w:rPr>
      </w:pPr>
      <w:r w:rsidRPr="00D10C74">
        <w:rPr>
          <w:i/>
          <w:iCs/>
          <w:sz w:val="28"/>
          <w:szCs w:val="28"/>
          <w:lang w:val="vi-VN"/>
        </w:rPr>
        <w:t>Hình 4.2. Kết quả phân loại nhựa</w:t>
      </w:r>
    </w:p>
    <w:p w14:paraId="41DF5DFE" w14:textId="1A10E38F" w:rsidR="00656224" w:rsidRPr="00D10C74" w:rsidRDefault="00656224" w:rsidP="00633052">
      <w:pPr>
        <w:spacing w:line="360" w:lineRule="auto"/>
        <w:jc w:val="both"/>
        <w:rPr>
          <w:i/>
          <w:iCs/>
          <w:sz w:val="28"/>
          <w:szCs w:val="28"/>
          <w:lang w:val="vi-VN"/>
        </w:rPr>
      </w:pPr>
      <w:r w:rsidRPr="00D10C74">
        <w:rPr>
          <w:i/>
          <w:iCs/>
          <w:sz w:val="28"/>
          <w:szCs w:val="28"/>
          <w:lang w:val="vi-VN"/>
        </w:rPr>
        <w:t>Hình 4.3. Kết quả phân loại giấy</w:t>
      </w:r>
    </w:p>
    <w:p w14:paraId="14F69DBF" w14:textId="44FE9EF0" w:rsidR="00656224" w:rsidRPr="00D10C74" w:rsidRDefault="00656224" w:rsidP="00633052">
      <w:pPr>
        <w:spacing w:line="360" w:lineRule="auto"/>
        <w:jc w:val="both"/>
        <w:rPr>
          <w:i/>
          <w:iCs/>
          <w:sz w:val="28"/>
          <w:szCs w:val="28"/>
          <w:lang w:val="vi-VN"/>
        </w:rPr>
      </w:pPr>
      <w:r w:rsidRPr="00D10C74">
        <w:rPr>
          <w:i/>
          <w:iCs/>
          <w:sz w:val="28"/>
          <w:szCs w:val="28"/>
          <w:lang w:val="vi-VN"/>
        </w:rPr>
        <w:t>Hình 4.4. Kết quả phân loại kim loại</w:t>
      </w:r>
    </w:p>
    <w:p w14:paraId="77244962" w14:textId="3FC0661B" w:rsidR="00656224" w:rsidRPr="00D10C74" w:rsidRDefault="00656224" w:rsidP="00633052">
      <w:pPr>
        <w:spacing w:line="360" w:lineRule="auto"/>
        <w:jc w:val="both"/>
        <w:rPr>
          <w:i/>
          <w:iCs/>
          <w:sz w:val="28"/>
          <w:szCs w:val="28"/>
          <w:lang w:val="vi-VN"/>
        </w:rPr>
      </w:pPr>
      <w:r w:rsidRPr="00D10C74">
        <w:rPr>
          <w:i/>
          <w:iCs/>
          <w:sz w:val="28"/>
          <w:szCs w:val="28"/>
          <w:lang w:val="vi-VN"/>
        </w:rPr>
        <w:t>Hình 4.5. Kết quả phân loại thuỷ tinh</w:t>
      </w:r>
    </w:p>
    <w:p w14:paraId="5319F4D8" w14:textId="4994B0CB" w:rsidR="00656224" w:rsidRPr="00D10C74" w:rsidRDefault="00656224" w:rsidP="00633052">
      <w:pPr>
        <w:spacing w:line="360" w:lineRule="auto"/>
        <w:jc w:val="both"/>
        <w:rPr>
          <w:i/>
          <w:iCs/>
          <w:sz w:val="28"/>
          <w:szCs w:val="28"/>
          <w:lang w:val="vi-VN"/>
        </w:rPr>
      </w:pPr>
      <w:r w:rsidRPr="00D10C74">
        <w:rPr>
          <w:i/>
          <w:iCs/>
          <w:sz w:val="28"/>
          <w:szCs w:val="28"/>
          <w:lang w:val="vi-VN"/>
        </w:rPr>
        <w:t>Hình 4.6. Kết quả phân loại bìa carton</w:t>
      </w:r>
    </w:p>
    <w:p w14:paraId="684F34FC" w14:textId="7EB3BFD7" w:rsidR="00656224" w:rsidRPr="00D10C74" w:rsidRDefault="00656224" w:rsidP="00633052">
      <w:pPr>
        <w:spacing w:line="360" w:lineRule="auto"/>
        <w:jc w:val="both"/>
        <w:rPr>
          <w:i/>
          <w:iCs/>
          <w:sz w:val="28"/>
          <w:szCs w:val="28"/>
          <w:lang w:val="vi-VN"/>
        </w:rPr>
      </w:pPr>
      <w:r w:rsidRPr="00D10C74">
        <w:rPr>
          <w:i/>
          <w:iCs/>
          <w:sz w:val="28"/>
          <w:szCs w:val="28"/>
          <w:lang w:val="vi-VN"/>
        </w:rPr>
        <w:t>Hình 4.7. Trường hợp khó sẽ phân loại rác khác</w:t>
      </w:r>
    </w:p>
    <w:p w14:paraId="50D39683" w14:textId="74342AEE" w:rsidR="00656224" w:rsidRPr="00D10C74" w:rsidRDefault="00656224" w:rsidP="00633052">
      <w:pPr>
        <w:spacing w:line="360" w:lineRule="auto"/>
        <w:jc w:val="both"/>
        <w:rPr>
          <w:i/>
          <w:iCs/>
          <w:sz w:val="28"/>
          <w:szCs w:val="28"/>
          <w:lang w:val="vi-VN"/>
        </w:rPr>
      </w:pPr>
      <w:r w:rsidRPr="00D10C74">
        <w:rPr>
          <w:i/>
          <w:iCs/>
          <w:sz w:val="28"/>
          <w:szCs w:val="28"/>
          <w:lang w:val="vi-VN"/>
        </w:rPr>
        <w:t>Hình 4.8. Một số trường hợp không thể xác định</w:t>
      </w:r>
    </w:p>
    <w:p w14:paraId="105FDDD5" w14:textId="28DF18CA" w:rsidR="00656224" w:rsidRPr="00D10C74" w:rsidRDefault="00656224" w:rsidP="00633052">
      <w:pPr>
        <w:spacing w:line="360" w:lineRule="auto"/>
        <w:jc w:val="both"/>
        <w:rPr>
          <w:i/>
          <w:iCs/>
          <w:sz w:val="28"/>
          <w:szCs w:val="28"/>
          <w:lang w:val="vi-VN"/>
        </w:rPr>
      </w:pPr>
      <w:r w:rsidRPr="00D10C74">
        <w:rPr>
          <w:i/>
          <w:iCs/>
          <w:sz w:val="28"/>
          <w:szCs w:val="28"/>
          <w:lang w:val="vi-VN"/>
        </w:rPr>
        <w:t>Hình 4.9. Biểu đồ Loss</w:t>
      </w:r>
    </w:p>
    <w:p w14:paraId="48DFDC8E" w14:textId="65A45E73" w:rsidR="00656224" w:rsidRPr="00D10C74" w:rsidRDefault="00656224" w:rsidP="00633052">
      <w:pPr>
        <w:spacing w:line="360" w:lineRule="auto"/>
        <w:jc w:val="both"/>
        <w:rPr>
          <w:i/>
          <w:iCs/>
          <w:sz w:val="28"/>
          <w:szCs w:val="28"/>
          <w:lang w:val="vi-VN"/>
        </w:rPr>
      </w:pPr>
      <w:r w:rsidRPr="00D10C74">
        <w:rPr>
          <w:i/>
          <w:iCs/>
          <w:sz w:val="28"/>
          <w:szCs w:val="28"/>
          <w:lang w:val="vi-VN"/>
        </w:rPr>
        <w:t>Hình 5.1. Biểu đồ Accuracy</w:t>
      </w:r>
    </w:p>
    <w:p w14:paraId="31D6DC00" w14:textId="77777777" w:rsidR="00491903" w:rsidRDefault="00491903" w:rsidP="00633052">
      <w:pPr>
        <w:spacing w:line="360" w:lineRule="auto"/>
        <w:rPr>
          <w:sz w:val="28"/>
          <w:szCs w:val="28"/>
          <w:lang w:val="vi-VN"/>
        </w:rPr>
      </w:pPr>
      <w:bookmarkStart w:id="30" w:name="_Toc1845"/>
      <w:bookmarkStart w:id="31" w:name="_Toc21370"/>
    </w:p>
    <w:p w14:paraId="1AC2AFAA" w14:textId="77777777" w:rsidR="00491903" w:rsidRDefault="00491903" w:rsidP="00656224">
      <w:pPr>
        <w:rPr>
          <w:sz w:val="28"/>
          <w:szCs w:val="28"/>
          <w:lang w:val="vi-VN"/>
        </w:rPr>
      </w:pPr>
    </w:p>
    <w:p w14:paraId="39D9C10F" w14:textId="77777777" w:rsidR="00491903" w:rsidRDefault="00491903">
      <w:pPr>
        <w:pStyle w:val="u1"/>
        <w:jc w:val="center"/>
        <w:rPr>
          <w:rFonts w:ascii="Times New Roman" w:hAnsi="Times New Roman" w:hint="default"/>
          <w:sz w:val="28"/>
          <w:szCs w:val="28"/>
          <w:lang w:val="vi-VN"/>
        </w:rPr>
      </w:pPr>
    </w:p>
    <w:p w14:paraId="71D02E0B" w14:textId="77777777" w:rsidR="00491903" w:rsidRDefault="00491903">
      <w:pPr>
        <w:pStyle w:val="u1"/>
        <w:jc w:val="center"/>
        <w:rPr>
          <w:rFonts w:ascii="Times New Roman" w:hAnsi="Times New Roman" w:hint="default"/>
          <w:sz w:val="28"/>
          <w:szCs w:val="28"/>
          <w:lang w:val="vi-VN"/>
        </w:rPr>
      </w:pPr>
    </w:p>
    <w:p w14:paraId="5A8354C7" w14:textId="77777777" w:rsidR="00491903" w:rsidRDefault="00491903">
      <w:pPr>
        <w:pStyle w:val="u1"/>
        <w:jc w:val="center"/>
        <w:rPr>
          <w:rFonts w:ascii="Times New Roman" w:hAnsi="Times New Roman" w:hint="default"/>
          <w:sz w:val="28"/>
          <w:szCs w:val="28"/>
          <w:lang w:val="vi-VN"/>
        </w:rPr>
      </w:pPr>
    </w:p>
    <w:p w14:paraId="7B584F00" w14:textId="77777777" w:rsidR="00491903" w:rsidRDefault="00491903">
      <w:pPr>
        <w:pStyle w:val="u1"/>
        <w:jc w:val="center"/>
        <w:rPr>
          <w:rFonts w:ascii="Times New Roman" w:hAnsi="Times New Roman" w:hint="default"/>
          <w:sz w:val="28"/>
          <w:szCs w:val="28"/>
          <w:lang w:val="vi-VN"/>
        </w:rPr>
      </w:pPr>
    </w:p>
    <w:p w14:paraId="05DBA4BF" w14:textId="77777777" w:rsidR="00491903" w:rsidRDefault="00491903">
      <w:pPr>
        <w:pStyle w:val="u1"/>
        <w:jc w:val="center"/>
        <w:rPr>
          <w:rFonts w:ascii="Times New Roman" w:hAnsi="Times New Roman" w:hint="default"/>
          <w:sz w:val="28"/>
          <w:szCs w:val="28"/>
          <w:lang w:val="vi-VN"/>
        </w:rPr>
      </w:pPr>
    </w:p>
    <w:p w14:paraId="564BDCAC" w14:textId="77777777" w:rsidR="00491903" w:rsidRDefault="00491903">
      <w:pPr>
        <w:pStyle w:val="u1"/>
        <w:jc w:val="center"/>
        <w:rPr>
          <w:rFonts w:ascii="Times New Roman" w:hAnsi="Times New Roman" w:hint="default"/>
          <w:sz w:val="28"/>
          <w:szCs w:val="28"/>
          <w:lang w:val="vi-VN"/>
        </w:rPr>
      </w:pPr>
    </w:p>
    <w:p w14:paraId="375D8F8C" w14:textId="77777777" w:rsidR="00491903" w:rsidRDefault="00491903">
      <w:pPr>
        <w:pStyle w:val="u1"/>
        <w:jc w:val="center"/>
        <w:rPr>
          <w:rFonts w:ascii="Times New Roman" w:hAnsi="Times New Roman" w:hint="default"/>
          <w:sz w:val="28"/>
          <w:szCs w:val="28"/>
          <w:lang w:val="vi-VN"/>
        </w:rPr>
      </w:pPr>
    </w:p>
    <w:p w14:paraId="5388F2B9" w14:textId="77777777" w:rsidR="00656224" w:rsidRDefault="00656224" w:rsidP="002D5005">
      <w:pPr>
        <w:spacing w:line="360" w:lineRule="auto"/>
        <w:jc w:val="both"/>
        <w:rPr>
          <w:sz w:val="28"/>
          <w:szCs w:val="28"/>
          <w:lang w:val="vi-VN"/>
        </w:rPr>
      </w:pPr>
      <w:bookmarkStart w:id="32" w:name="_Toc23673"/>
    </w:p>
    <w:p w14:paraId="5F8C9DC4" w14:textId="1B5F5BA6" w:rsidR="002D5005" w:rsidRPr="002D5005" w:rsidRDefault="00454591" w:rsidP="002D5005">
      <w:pPr>
        <w:spacing w:line="360" w:lineRule="auto"/>
        <w:jc w:val="center"/>
        <w:rPr>
          <w:b/>
          <w:bCs/>
          <w:sz w:val="32"/>
          <w:szCs w:val="32"/>
          <w:lang w:val="vi-VN"/>
        </w:rPr>
      </w:pPr>
      <w:r w:rsidRPr="002D5005">
        <w:rPr>
          <w:b/>
          <w:bCs/>
          <w:sz w:val="32"/>
          <w:szCs w:val="32"/>
          <w:lang w:val="vi-VN"/>
        </w:rPr>
        <w:lastRenderedPageBreak/>
        <w:t>LỜI CAM ĐOAN</w:t>
      </w:r>
      <w:bookmarkEnd w:id="30"/>
      <w:bookmarkEnd w:id="31"/>
      <w:bookmarkEnd w:id="32"/>
    </w:p>
    <w:p w14:paraId="37EA5CB6" w14:textId="77777777" w:rsidR="002D5005" w:rsidRDefault="002D5005" w:rsidP="002D5005">
      <w:pPr>
        <w:spacing w:line="360" w:lineRule="auto"/>
        <w:jc w:val="both"/>
        <w:rPr>
          <w:sz w:val="28"/>
          <w:szCs w:val="28"/>
          <w:lang w:val="vi-VN"/>
        </w:rPr>
      </w:pPr>
    </w:p>
    <w:p w14:paraId="406D9AA3" w14:textId="0B6327F9" w:rsidR="002D5005" w:rsidRPr="002D5005" w:rsidRDefault="002D5005" w:rsidP="002D5005">
      <w:pPr>
        <w:spacing w:line="360" w:lineRule="auto"/>
        <w:jc w:val="both"/>
        <w:rPr>
          <w:sz w:val="28"/>
          <w:szCs w:val="28"/>
          <w:lang w:val="vi-VN"/>
        </w:rPr>
      </w:pPr>
      <w:r w:rsidRPr="002D5005">
        <w:rPr>
          <w:sz w:val="28"/>
          <w:szCs w:val="28"/>
          <w:lang w:val="vi-VN"/>
        </w:rPr>
        <w:t xml:space="preserve">     Em xin cam đoan rằng bài báo cáo bài tập lớn môn Trí tuệ nhân tạo và Học máy với đề tài “Phân loại rác thải” là công trình nghiên cứu do chính em thực hiện dưới sự hướng dẫn của thầy TS. Nguyễn Tuấn Linh.</w:t>
      </w:r>
    </w:p>
    <w:p w14:paraId="47D22439" w14:textId="4C899C78" w:rsidR="002D5005" w:rsidRPr="002D5005" w:rsidRDefault="002D5005" w:rsidP="002D5005">
      <w:pPr>
        <w:spacing w:line="360" w:lineRule="auto"/>
        <w:jc w:val="both"/>
        <w:rPr>
          <w:sz w:val="28"/>
          <w:szCs w:val="28"/>
          <w:lang w:val="vi-VN"/>
        </w:rPr>
      </w:pPr>
      <w:r w:rsidRPr="002D5005">
        <w:rPr>
          <w:sz w:val="28"/>
          <w:szCs w:val="28"/>
          <w:lang w:val="vi-VN"/>
        </w:rPr>
        <w:t xml:space="preserve">     Nội dung trong báo cáo được xây dựng dựa trên quá trình tìm hiểu tài liệu, nghiên cứu và thực nghiệm của bản thân. Các kết quả trình bày trong báo cáo là trung thực, không sao chép từ bất kỳ công trình nào của người khác mà không có trích dẫn rõ ràng.</w:t>
      </w:r>
    </w:p>
    <w:p w14:paraId="63C483B5" w14:textId="64C7F591" w:rsidR="002D5005" w:rsidRPr="002D5005" w:rsidRDefault="002D5005" w:rsidP="002D5005">
      <w:pPr>
        <w:spacing w:line="360" w:lineRule="auto"/>
        <w:jc w:val="both"/>
        <w:rPr>
          <w:sz w:val="28"/>
          <w:szCs w:val="28"/>
          <w:lang w:val="vi-VN"/>
        </w:rPr>
      </w:pPr>
      <w:r w:rsidRPr="002D5005">
        <w:rPr>
          <w:sz w:val="28"/>
          <w:szCs w:val="28"/>
          <w:lang w:val="vi-VN"/>
        </w:rPr>
        <w:t xml:space="preserve">     Các tài liệu tham khảo sử dụng trong báo cáo đều được ghi rõ nguồn gốc theo đúng quy định. Em xin hoàn toàn chịu trách nhiệm về tính trung thực và nội dung của báo cáo này. Nếu có bất kỳ sai phạm nào liên quan đến đạo văn hoặc bản quyền, em xin hoàn toàn chịu trách nhiệm trước giảng viên và nhà trường.</w:t>
      </w:r>
    </w:p>
    <w:p w14:paraId="40A5A9E6" w14:textId="77777777" w:rsidR="002D5005" w:rsidRDefault="002D5005">
      <w:pPr>
        <w:pStyle w:val="ThngthngWeb"/>
        <w:spacing w:line="360" w:lineRule="auto"/>
        <w:jc w:val="right"/>
        <w:rPr>
          <w:sz w:val="28"/>
          <w:szCs w:val="28"/>
          <w:lang w:val="vi-VN"/>
        </w:rPr>
      </w:pPr>
    </w:p>
    <w:p w14:paraId="55927CFD" w14:textId="5A146412" w:rsidR="00491903" w:rsidRPr="002D5005" w:rsidRDefault="002D5005" w:rsidP="002D5005">
      <w:pPr>
        <w:spacing w:line="480" w:lineRule="auto"/>
        <w:rPr>
          <w:sz w:val="28"/>
          <w:szCs w:val="28"/>
          <w:lang w:val="vi-VN"/>
        </w:rPr>
      </w:pPr>
      <w:r w:rsidRPr="002D5005">
        <w:rPr>
          <w:lang w:val="vi-VN"/>
        </w:rPr>
        <w:t xml:space="preserve">                                                                                                           </w:t>
      </w:r>
      <w:r w:rsidR="00454591" w:rsidRPr="002D5005">
        <w:rPr>
          <w:sz w:val="28"/>
          <w:szCs w:val="28"/>
          <w:lang w:val="vi-VN"/>
        </w:rPr>
        <w:t>Sinh viên thực hiện</w:t>
      </w:r>
    </w:p>
    <w:p w14:paraId="6FD1D9DD" w14:textId="578C30DF" w:rsidR="00491903" w:rsidRPr="002D5005" w:rsidRDefault="002D5005" w:rsidP="002D5005">
      <w:pPr>
        <w:spacing w:line="480" w:lineRule="auto"/>
        <w:rPr>
          <w:sz w:val="28"/>
          <w:szCs w:val="28"/>
          <w:lang w:val="vi-VN"/>
        </w:rPr>
      </w:pPr>
      <w:r w:rsidRPr="002D5005">
        <w:rPr>
          <w:sz w:val="28"/>
          <w:szCs w:val="28"/>
          <w:lang w:val="vi-VN"/>
        </w:rPr>
        <w:t xml:space="preserve">                                                                                   </w:t>
      </w:r>
      <w:r w:rsidR="00454591" w:rsidRPr="002D5005">
        <w:rPr>
          <w:sz w:val="28"/>
          <w:szCs w:val="28"/>
          <w:lang w:val="vi-VN"/>
        </w:rPr>
        <w:t>(Ký và ghi rõ họ tên)</w:t>
      </w:r>
    </w:p>
    <w:p w14:paraId="609FD8F6" w14:textId="756DA6D3" w:rsidR="00491903" w:rsidRPr="002D5005" w:rsidRDefault="002D5005" w:rsidP="002D5005">
      <w:pPr>
        <w:spacing w:line="480" w:lineRule="auto"/>
        <w:rPr>
          <w:sz w:val="28"/>
          <w:szCs w:val="28"/>
          <w:lang w:val="vi-VN"/>
        </w:rPr>
      </w:pPr>
      <w:r w:rsidRPr="00F95338">
        <w:rPr>
          <w:sz w:val="28"/>
          <w:szCs w:val="28"/>
          <w:lang w:val="vi-VN"/>
        </w:rPr>
        <w:t xml:space="preserve">                                                                                          Vũ Việt Anh</w:t>
      </w:r>
      <w:r w:rsidR="00454591" w:rsidRPr="002D5005">
        <w:rPr>
          <w:sz w:val="28"/>
          <w:szCs w:val="28"/>
          <w:lang w:val="vi-VN"/>
        </w:rPr>
        <w:t xml:space="preserve"> </w:t>
      </w:r>
    </w:p>
    <w:p w14:paraId="6F5341F0" w14:textId="77777777" w:rsidR="00491903" w:rsidRPr="002D5005" w:rsidRDefault="00454591" w:rsidP="002D5005">
      <w:pPr>
        <w:spacing w:line="360" w:lineRule="auto"/>
        <w:rPr>
          <w:b/>
          <w:bCs/>
          <w:sz w:val="28"/>
          <w:szCs w:val="28"/>
          <w:lang w:val="vi-VN"/>
        </w:rPr>
      </w:pPr>
      <w:r w:rsidRPr="002D5005">
        <w:rPr>
          <w:b/>
          <w:bCs/>
          <w:sz w:val="28"/>
          <w:szCs w:val="28"/>
          <w:lang w:val="vi-VN"/>
        </w:rPr>
        <w:br w:type="page"/>
      </w:r>
    </w:p>
    <w:p w14:paraId="0667FBE6" w14:textId="609DFE49" w:rsidR="00F95338" w:rsidRPr="00F95338" w:rsidRDefault="00F95338" w:rsidP="00F95338">
      <w:pPr>
        <w:spacing w:line="360" w:lineRule="auto"/>
        <w:jc w:val="center"/>
        <w:rPr>
          <w:b/>
          <w:bCs/>
          <w:sz w:val="32"/>
          <w:szCs w:val="32"/>
          <w:lang w:val="vi-VN"/>
        </w:rPr>
      </w:pPr>
      <w:r w:rsidRPr="00D10C74">
        <w:rPr>
          <w:b/>
          <w:bCs/>
          <w:sz w:val="32"/>
          <w:szCs w:val="32"/>
          <w:lang w:val="vi-VN"/>
        </w:rPr>
        <w:lastRenderedPageBreak/>
        <w:t>LỜI CẢM ƠN</w:t>
      </w:r>
    </w:p>
    <w:p w14:paraId="28F20290" w14:textId="77777777" w:rsidR="00F95338" w:rsidRDefault="00F95338" w:rsidP="00F95338">
      <w:pPr>
        <w:spacing w:line="360" w:lineRule="auto"/>
        <w:jc w:val="both"/>
        <w:rPr>
          <w:sz w:val="28"/>
          <w:szCs w:val="28"/>
          <w:lang w:val="vi-VN"/>
        </w:rPr>
      </w:pPr>
    </w:p>
    <w:p w14:paraId="5BAD199A" w14:textId="126D31D1" w:rsidR="00F95338" w:rsidRPr="00F95338" w:rsidRDefault="00F95338" w:rsidP="00F95338">
      <w:pPr>
        <w:spacing w:line="360" w:lineRule="auto"/>
        <w:jc w:val="both"/>
        <w:rPr>
          <w:sz w:val="28"/>
          <w:szCs w:val="28"/>
          <w:lang w:val="vi-VN"/>
        </w:rPr>
      </w:pPr>
      <w:r w:rsidRPr="00F95338">
        <w:rPr>
          <w:sz w:val="28"/>
          <w:szCs w:val="28"/>
          <w:lang w:val="vi-VN"/>
        </w:rPr>
        <w:t xml:space="preserve">     Trong quá trình thực hiện và hoàn thành báo cáo bài tập lớn, em đã nhận được sự giúp đỡ, hướng dẫn và động viên quý báu từ nhiều cá nhân và tập thể.</w:t>
      </w:r>
    </w:p>
    <w:p w14:paraId="1ABC1418" w14:textId="03E87869" w:rsidR="00F95338" w:rsidRPr="00F95338" w:rsidRDefault="00F95338" w:rsidP="00F95338">
      <w:pPr>
        <w:spacing w:line="360" w:lineRule="auto"/>
        <w:jc w:val="both"/>
        <w:rPr>
          <w:sz w:val="28"/>
          <w:szCs w:val="28"/>
          <w:lang w:val="vi-VN"/>
        </w:rPr>
      </w:pPr>
      <w:r w:rsidRPr="00F95338">
        <w:rPr>
          <w:sz w:val="28"/>
          <w:szCs w:val="28"/>
          <w:lang w:val="vi-VN"/>
        </w:rPr>
        <w:t xml:space="preserve">     Trước hết, em xin gửi lời cảm ơn chân thành tới các thầy cô trong khoa đã tận tình giảng dạy, truyền đạt những kiến thức nền tảng và chuyên môn trong suốt thời gian học tập. Những kiến thức đó là cơ sở quan trọng giúp em có thể thực hiện và hoàn thành đề tài này.</w:t>
      </w:r>
    </w:p>
    <w:p w14:paraId="3C5BACD1" w14:textId="2D8A4C1C" w:rsidR="00F95338" w:rsidRPr="00F95338" w:rsidRDefault="00F95338" w:rsidP="00F95338">
      <w:pPr>
        <w:spacing w:line="360" w:lineRule="auto"/>
        <w:jc w:val="both"/>
        <w:rPr>
          <w:sz w:val="28"/>
          <w:szCs w:val="28"/>
          <w:lang w:val="vi-VN"/>
        </w:rPr>
      </w:pPr>
      <w:r w:rsidRPr="00F95338">
        <w:rPr>
          <w:sz w:val="28"/>
          <w:szCs w:val="28"/>
          <w:lang w:val="vi-VN"/>
        </w:rPr>
        <w:t xml:space="preserve">     Đặc biệt, em xin bày tỏ lòng biết ơn sâu sắc tới thầy TS. Nguyễn Tuấn Linh, giảng viên hướng dẫn, người đã tận tình chỉ bảo, định hướng và góp ý trong suốt quá trình thực hiện đề tài, giúp em từng bước hoàn thiện nội dung báo cáo.</w:t>
      </w:r>
    </w:p>
    <w:p w14:paraId="2401AE6F" w14:textId="5FF039AC" w:rsidR="00F95338" w:rsidRPr="00F95338" w:rsidRDefault="00F95338" w:rsidP="00F95338">
      <w:pPr>
        <w:spacing w:line="360" w:lineRule="auto"/>
        <w:jc w:val="both"/>
        <w:rPr>
          <w:sz w:val="28"/>
          <w:szCs w:val="28"/>
          <w:lang w:val="vi-VN"/>
        </w:rPr>
      </w:pPr>
      <w:r w:rsidRPr="00F95338">
        <w:rPr>
          <w:sz w:val="28"/>
          <w:szCs w:val="28"/>
          <w:lang w:val="vi-VN"/>
        </w:rPr>
        <w:t xml:space="preserve">     Em cũng xin chân thành cảm ơn gia đình, bạn bè và các bạn cùng lớp đã luôn động viên, hỗ trợ và chia sẻ kinh nghiệm trong quá trình học tập cũng như thực hiện đề tài.</w:t>
      </w:r>
    </w:p>
    <w:p w14:paraId="6F8DB05D" w14:textId="3E900FED" w:rsidR="00F95338" w:rsidRPr="00F95338" w:rsidRDefault="00F95338" w:rsidP="00F95338">
      <w:pPr>
        <w:spacing w:line="360" w:lineRule="auto"/>
        <w:jc w:val="both"/>
        <w:rPr>
          <w:sz w:val="28"/>
          <w:szCs w:val="28"/>
          <w:lang w:val="vi-VN"/>
        </w:rPr>
      </w:pPr>
      <w:r w:rsidRPr="00F95338">
        <w:rPr>
          <w:sz w:val="28"/>
          <w:szCs w:val="28"/>
          <w:lang w:val="vi-VN"/>
        </w:rPr>
        <w:t xml:space="preserve">     Mặc dù đã có nhiều cố gắng trong quá trình thực hiện, song do kiến thức và kinh nghiệm còn hạn chế nên báo cáo khó tránh khỏi những thiếu sót. Em rất mong nhận được sự góp ý của thầy cô để bài báo cáo được hoàn thiện hơn.</w:t>
      </w:r>
    </w:p>
    <w:p w14:paraId="29B3CA09" w14:textId="4B4CA7F9" w:rsidR="00F95338" w:rsidRPr="00F95338" w:rsidRDefault="00F95338" w:rsidP="00F95338">
      <w:pPr>
        <w:spacing w:line="360" w:lineRule="auto"/>
        <w:jc w:val="both"/>
        <w:rPr>
          <w:sz w:val="28"/>
          <w:szCs w:val="28"/>
          <w:lang w:val="vi-VN"/>
        </w:rPr>
      </w:pPr>
      <w:r w:rsidRPr="00F95338">
        <w:rPr>
          <w:sz w:val="28"/>
          <w:szCs w:val="28"/>
          <w:lang w:val="vi-VN"/>
        </w:rPr>
        <w:t xml:space="preserve">     Em xin chân thành cảm ơn!</w:t>
      </w:r>
    </w:p>
    <w:p w14:paraId="2E2DE21D" w14:textId="021CD002" w:rsidR="00491903" w:rsidRDefault="00454591" w:rsidP="00F95338">
      <w:pPr>
        <w:pStyle w:val="ThngthngWeb"/>
        <w:spacing w:line="360" w:lineRule="auto"/>
        <w:jc w:val="center"/>
        <w:outlineLvl w:val="0"/>
        <w:rPr>
          <w:sz w:val="28"/>
          <w:szCs w:val="28"/>
          <w:lang w:val="vi-VN"/>
        </w:rPr>
      </w:pPr>
      <w:r>
        <w:rPr>
          <w:sz w:val="28"/>
          <w:szCs w:val="28"/>
          <w:lang w:val="vi-VN"/>
        </w:rPr>
        <w:t xml:space="preserve">                                                                                 </w:t>
      </w:r>
    </w:p>
    <w:p w14:paraId="33B5F76F" w14:textId="77777777" w:rsidR="00F95338" w:rsidRDefault="00F95338">
      <w:pPr>
        <w:pStyle w:val="u1"/>
        <w:spacing w:line="360" w:lineRule="auto"/>
        <w:jc w:val="center"/>
        <w:rPr>
          <w:rFonts w:ascii="Times New Roman" w:hAnsi="Times New Roman" w:hint="default"/>
          <w:sz w:val="28"/>
          <w:szCs w:val="28"/>
          <w:lang w:val="vi-VN"/>
        </w:rPr>
      </w:pPr>
      <w:bookmarkStart w:id="33" w:name="_Toc24397"/>
      <w:bookmarkStart w:id="34" w:name="_Toc5846"/>
      <w:bookmarkStart w:id="35" w:name="_Toc4855"/>
      <w:bookmarkStart w:id="36" w:name="_Toc15329"/>
    </w:p>
    <w:p w14:paraId="0E51649B" w14:textId="77777777" w:rsidR="00F95338" w:rsidRDefault="00F95338">
      <w:pPr>
        <w:pStyle w:val="u1"/>
        <w:spacing w:line="360" w:lineRule="auto"/>
        <w:jc w:val="center"/>
        <w:rPr>
          <w:rFonts w:ascii="Times New Roman" w:hAnsi="Times New Roman" w:hint="default"/>
          <w:sz w:val="28"/>
          <w:szCs w:val="28"/>
          <w:lang w:val="vi-VN"/>
        </w:rPr>
      </w:pPr>
    </w:p>
    <w:p w14:paraId="40186B8D" w14:textId="77777777" w:rsidR="00F95338" w:rsidRDefault="00F95338">
      <w:pPr>
        <w:pStyle w:val="u1"/>
        <w:spacing w:line="360" w:lineRule="auto"/>
        <w:jc w:val="center"/>
        <w:rPr>
          <w:rFonts w:ascii="Times New Roman" w:hAnsi="Times New Roman" w:hint="default"/>
          <w:sz w:val="28"/>
          <w:szCs w:val="28"/>
          <w:lang w:val="vi-VN"/>
        </w:rPr>
      </w:pPr>
    </w:p>
    <w:p w14:paraId="0F34A955" w14:textId="77777777" w:rsidR="00F95338" w:rsidRDefault="00F95338" w:rsidP="00F95338">
      <w:pPr>
        <w:pStyle w:val="u1"/>
        <w:spacing w:line="360" w:lineRule="auto"/>
        <w:rPr>
          <w:rFonts w:ascii="Times New Roman" w:hAnsi="Times New Roman" w:hint="default"/>
          <w:sz w:val="28"/>
          <w:szCs w:val="28"/>
          <w:lang w:val="vi-VN"/>
        </w:rPr>
      </w:pPr>
    </w:p>
    <w:p w14:paraId="31482E54" w14:textId="01538906" w:rsidR="00491903" w:rsidRPr="009A3CCA" w:rsidRDefault="00454591">
      <w:pPr>
        <w:pStyle w:val="u1"/>
        <w:spacing w:line="360" w:lineRule="auto"/>
        <w:jc w:val="center"/>
        <w:rPr>
          <w:rFonts w:hint="default"/>
          <w:sz w:val="32"/>
          <w:szCs w:val="32"/>
          <w:lang w:val="vi-VN"/>
        </w:rPr>
      </w:pPr>
      <w:r w:rsidRPr="009A3CCA">
        <w:rPr>
          <w:rFonts w:ascii="Times New Roman" w:hAnsi="Times New Roman" w:hint="default"/>
          <w:sz w:val="32"/>
          <w:szCs w:val="32"/>
          <w:lang w:val="vi-VN"/>
        </w:rPr>
        <w:lastRenderedPageBreak/>
        <w:t>CHƯƠNG 1</w:t>
      </w:r>
      <w:bookmarkEnd w:id="33"/>
      <w:bookmarkEnd w:id="34"/>
      <w:bookmarkEnd w:id="35"/>
      <w:bookmarkEnd w:id="36"/>
      <w:r w:rsidR="009A3CCA" w:rsidRPr="009A3CCA">
        <w:rPr>
          <w:rFonts w:ascii="Times New Roman" w:hAnsi="Times New Roman" w:hint="default"/>
          <w:sz w:val="32"/>
          <w:szCs w:val="32"/>
          <w:lang w:val="vi-VN"/>
        </w:rPr>
        <w:t>: TỔNG QUAN</w:t>
      </w:r>
    </w:p>
    <w:p w14:paraId="39262468" w14:textId="117DCE27" w:rsidR="00491903" w:rsidRDefault="009A3CCA" w:rsidP="009A3CCA">
      <w:pPr>
        <w:spacing w:line="360" w:lineRule="auto"/>
        <w:rPr>
          <w:b/>
          <w:bCs/>
          <w:sz w:val="28"/>
          <w:szCs w:val="28"/>
          <w:lang w:val="vi-VN"/>
        </w:rPr>
      </w:pPr>
      <w:bookmarkStart w:id="37" w:name="_Toc15817"/>
      <w:bookmarkStart w:id="38" w:name="_Toc26460"/>
      <w:bookmarkStart w:id="39" w:name="_Toc2066"/>
      <w:bookmarkStart w:id="40" w:name="_Toc19912"/>
      <w:r w:rsidRPr="009A3CCA">
        <w:rPr>
          <w:b/>
          <w:bCs/>
          <w:sz w:val="28"/>
          <w:szCs w:val="28"/>
          <w:lang w:val="vi-VN"/>
        </w:rPr>
        <w:t xml:space="preserve">1.1. </w:t>
      </w:r>
      <w:r w:rsidR="00454591" w:rsidRPr="009A3CCA">
        <w:rPr>
          <w:b/>
          <w:bCs/>
          <w:sz w:val="28"/>
          <w:szCs w:val="28"/>
          <w:lang w:val="vi-VN"/>
        </w:rPr>
        <w:t>Đặt vấn đề</w:t>
      </w:r>
      <w:bookmarkEnd w:id="37"/>
      <w:bookmarkEnd w:id="38"/>
      <w:bookmarkEnd w:id="39"/>
      <w:bookmarkEnd w:id="40"/>
    </w:p>
    <w:p w14:paraId="225A6BC3" w14:textId="351808F0" w:rsidR="009A3CCA" w:rsidRPr="00D10C74" w:rsidRDefault="009A3CCA" w:rsidP="009A3CCA">
      <w:pPr>
        <w:spacing w:line="360" w:lineRule="auto"/>
        <w:rPr>
          <w:b/>
          <w:bCs/>
          <w:sz w:val="28"/>
          <w:szCs w:val="28"/>
          <w:lang w:val="vi-VN"/>
        </w:rPr>
      </w:pPr>
      <w:r w:rsidRPr="009A3CCA">
        <w:rPr>
          <w:b/>
          <w:bCs/>
          <w:sz w:val="28"/>
          <w:szCs w:val="28"/>
          <w:lang w:val="vi-VN"/>
        </w:rPr>
        <w:t>1</w:t>
      </w:r>
      <w:r w:rsidRPr="00D10C74">
        <w:rPr>
          <w:b/>
          <w:bCs/>
          <w:sz w:val="28"/>
          <w:szCs w:val="28"/>
          <w:lang w:val="vi-VN"/>
        </w:rPr>
        <w:t>.1.1. Mô tả bài toán</w:t>
      </w:r>
    </w:p>
    <w:p w14:paraId="6448C450" w14:textId="77777777" w:rsidR="009A3CCA" w:rsidRPr="009A3CCA" w:rsidRDefault="009A3CCA" w:rsidP="009A3CCA">
      <w:pPr>
        <w:spacing w:line="360" w:lineRule="auto"/>
        <w:jc w:val="both"/>
        <w:rPr>
          <w:sz w:val="28"/>
          <w:szCs w:val="28"/>
        </w:rPr>
      </w:pPr>
      <w:r w:rsidRPr="00D10C74">
        <w:rPr>
          <w:sz w:val="28"/>
          <w:szCs w:val="28"/>
          <w:lang w:val="vi-VN"/>
        </w:rPr>
        <w:t xml:space="preserve">     </w:t>
      </w:r>
      <w:r w:rsidRPr="009A3CCA">
        <w:rPr>
          <w:sz w:val="28"/>
          <w:szCs w:val="28"/>
        </w:rPr>
        <w:t>Trong những năm gần đây, vấn đề ô nhiễm môi trường do rác thải ngày càng trở nên nghiêm trọng, đặc biệt tại các khu đô thị và khu công nghiệp. Một trong những giải pháp quan trọng để giảm thiểu tác động tiêu cực của rác thải là phân loại rác ngay từ nguồn.</w:t>
      </w:r>
    </w:p>
    <w:p w14:paraId="56A0232D" w14:textId="38CD79A8" w:rsidR="009A3CCA" w:rsidRPr="00D10C74" w:rsidRDefault="009A3CCA" w:rsidP="009A3CCA">
      <w:pPr>
        <w:spacing w:line="360" w:lineRule="auto"/>
        <w:jc w:val="both"/>
        <w:rPr>
          <w:sz w:val="28"/>
          <w:szCs w:val="28"/>
        </w:rPr>
      </w:pPr>
      <w:r w:rsidRPr="009A3CCA">
        <w:rPr>
          <w:sz w:val="28"/>
          <w:szCs w:val="28"/>
        </w:rPr>
        <w:t xml:space="preserve">     Tuy nhiên, việc phân loại rác thủ công thường tốn nhiều thời gian, công sức và dễ xảy ra sai sót. </w:t>
      </w:r>
      <w:r w:rsidRPr="00D10C74">
        <w:rPr>
          <w:sz w:val="28"/>
          <w:szCs w:val="28"/>
        </w:rPr>
        <w:t>Điều này làm giảm hiệu quả trong quá trình xử lý và tái chế rác thải.</w:t>
      </w:r>
    </w:p>
    <w:p w14:paraId="587267B0" w14:textId="023680E8" w:rsidR="009A3CCA" w:rsidRPr="00D10C74" w:rsidRDefault="009A3CCA" w:rsidP="009A3CCA">
      <w:pPr>
        <w:spacing w:line="360" w:lineRule="auto"/>
        <w:jc w:val="both"/>
        <w:rPr>
          <w:sz w:val="28"/>
          <w:szCs w:val="28"/>
        </w:rPr>
      </w:pPr>
      <w:r w:rsidRPr="00D10C74">
        <w:rPr>
          <w:sz w:val="28"/>
          <w:szCs w:val="28"/>
        </w:rPr>
        <w:t xml:space="preserve">     Do đó, bài toán đặt ra là xây dựng một phương pháp có khả năng tự động phân loại rác thải dựa trên dữ liệu đầu vào, nhằm nâng cao độ chính xác và hiệu quả trong quản lý rác.</w:t>
      </w:r>
    </w:p>
    <w:p w14:paraId="7FFC016B" w14:textId="61F23D19" w:rsidR="009A3CCA" w:rsidRPr="00D10C74" w:rsidRDefault="009A3CCA" w:rsidP="009A3CCA">
      <w:pPr>
        <w:spacing w:line="360" w:lineRule="auto"/>
        <w:jc w:val="both"/>
        <w:rPr>
          <w:b/>
          <w:bCs/>
          <w:sz w:val="28"/>
          <w:szCs w:val="28"/>
        </w:rPr>
      </w:pPr>
      <w:r w:rsidRPr="00D10C74">
        <w:rPr>
          <w:b/>
          <w:bCs/>
          <w:sz w:val="28"/>
          <w:szCs w:val="28"/>
        </w:rPr>
        <w:t>1.1.2. Input và Output của hệ thống</w:t>
      </w:r>
    </w:p>
    <w:p w14:paraId="77E29DBA" w14:textId="67373C31" w:rsidR="00EF7605" w:rsidRPr="00D10C74" w:rsidRDefault="00EF7605" w:rsidP="00EF7605">
      <w:pPr>
        <w:spacing w:line="360" w:lineRule="auto"/>
        <w:jc w:val="both"/>
        <w:rPr>
          <w:sz w:val="28"/>
          <w:szCs w:val="28"/>
        </w:rPr>
      </w:pPr>
      <w:r w:rsidRPr="00D10C74">
        <w:rPr>
          <w:sz w:val="28"/>
          <w:szCs w:val="28"/>
        </w:rPr>
        <w:t xml:space="preserve">     Hệ thống phân loại rác thải hoạt động dựa trên dữ liệu đầu vào và đưa ra kết quả phân loại tương ứng:</w:t>
      </w:r>
    </w:p>
    <w:p w14:paraId="4BC9EE18" w14:textId="3CB81C99" w:rsidR="00EF7605" w:rsidRPr="00D10C74" w:rsidRDefault="00EF7605" w:rsidP="00454591">
      <w:pPr>
        <w:numPr>
          <w:ilvl w:val="0"/>
          <w:numId w:val="13"/>
        </w:numPr>
        <w:spacing w:line="360" w:lineRule="auto"/>
        <w:jc w:val="both"/>
        <w:rPr>
          <w:sz w:val="28"/>
          <w:szCs w:val="28"/>
        </w:rPr>
      </w:pPr>
      <w:r w:rsidRPr="00D10C74">
        <w:rPr>
          <w:sz w:val="28"/>
          <w:szCs w:val="28"/>
        </w:rPr>
        <w:t>Input: Dữ liệu rác thải (ví dụ: hình ảnh)</w:t>
      </w:r>
    </w:p>
    <w:p w14:paraId="1CBFDC92" w14:textId="7B48475B" w:rsidR="00EF7605" w:rsidRPr="00D10C74" w:rsidRDefault="00EF7605" w:rsidP="00454591">
      <w:pPr>
        <w:numPr>
          <w:ilvl w:val="0"/>
          <w:numId w:val="13"/>
        </w:numPr>
        <w:spacing w:line="360" w:lineRule="auto"/>
        <w:jc w:val="both"/>
        <w:rPr>
          <w:sz w:val="28"/>
          <w:szCs w:val="28"/>
        </w:rPr>
      </w:pPr>
      <w:r w:rsidRPr="00D10C74">
        <w:rPr>
          <w:sz w:val="28"/>
          <w:szCs w:val="28"/>
        </w:rPr>
        <w:t>Output: Nhãn phân loại (giấy, nhựa, kim loại, thủy tinh, …)</w:t>
      </w:r>
    </w:p>
    <w:p w14:paraId="077D9C51" w14:textId="6E3D48FA" w:rsidR="00EF7605" w:rsidRPr="00D10C74" w:rsidRDefault="00EF7605" w:rsidP="00EF7605">
      <w:pPr>
        <w:spacing w:line="360" w:lineRule="auto"/>
        <w:jc w:val="both"/>
        <w:rPr>
          <w:sz w:val="28"/>
          <w:szCs w:val="28"/>
        </w:rPr>
      </w:pPr>
      <w:r w:rsidRPr="00D10C74">
        <w:rPr>
          <w:sz w:val="28"/>
          <w:szCs w:val="28"/>
        </w:rPr>
        <w:t xml:space="preserve">     Nhiệm vụ của hệ thống là phân tích dữ liệu đầu vào và đưa ra dự đoán chính xác nhất về loại rác.</w:t>
      </w:r>
    </w:p>
    <w:p w14:paraId="402593DC" w14:textId="7FD0F6FA" w:rsidR="00A84962" w:rsidRDefault="00A84962" w:rsidP="00A84962">
      <w:pPr>
        <w:spacing w:line="360" w:lineRule="auto"/>
        <w:jc w:val="center"/>
        <w:rPr>
          <w:sz w:val="28"/>
          <w:szCs w:val="28"/>
          <w:lang w:val="en-US"/>
        </w:rPr>
      </w:pPr>
      <w:r w:rsidRPr="00A84962">
        <w:rPr>
          <w:noProof/>
          <w:sz w:val="28"/>
          <w:szCs w:val="28"/>
          <w:lang w:val="en-US"/>
        </w:rPr>
        <w:lastRenderedPageBreak/>
        <w:drawing>
          <wp:inline distT="0" distB="0" distL="0" distR="0" wp14:anchorId="0E9FD3AD" wp14:editId="410F82E7">
            <wp:extent cx="1687830" cy="3055620"/>
            <wp:effectExtent l="0" t="0" r="762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8071" cy="3056056"/>
                    </a:xfrm>
                    <a:prstGeom prst="rect">
                      <a:avLst/>
                    </a:prstGeom>
                  </pic:spPr>
                </pic:pic>
              </a:graphicData>
            </a:graphic>
          </wp:inline>
        </w:drawing>
      </w:r>
    </w:p>
    <w:p w14:paraId="488E18EF" w14:textId="1A6D667F" w:rsidR="00A84962" w:rsidRPr="00D10C74" w:rsidRDefault="00A84962" w:rsidP="00A84962">
      <w:pPr>
        <w:spacing w:line="360" w:lineRule="auto"/>
        <w:jc w:val="center"/>
        <w:rPr>
          <w:i/>
          <w:iCs/>
          <w:sz w:val="28"/>
          <w:szCs w:val="28"/>
          <w:lang w:val="en-US"/>
        </w:rPr>
      </w:pPr>
      <w:r w:rsidRPr="00D10C74">
        <w:rPr>
          <w:i/>
          <w:iCs/>
          <w:sz w:val="28"/>
          <w:szCs w:val="28"/>
          <w:lang w:val="en-US"/>
        </w:rPr>
        <w:t>Hình 1.1. Các bước xử lý trong phân loại rác thải</w:t>
      </w:r>
    </w:p>
    <w:p w14:paraId="488B9DD6" w14:textId="77777777" w:rsidR="00A84962" w:rsidRPr="00D10C74" w:rsidRDefault="00A84962" w:rsidP="00EF7605">
      <w:pPr>
        <w:spacing w:line="360" w:lineRule="auto"/>
        <w:jc w:val="both"/>
        <w:rPr>
          <w:b/>
          <w:bCs/>
          <w:sz w:val="28"/>
          <w:szCs w:val="28"/>
          <w:lang w:val="en-US"/>
        </w:rPr>
      </w:pPr>
    </w:p>
    <w:p w14:paraId="7E8F0D9F" w14:textId="49471F61" w:rsidR="00EF7605" w:rsidRPr="00D10C74" w:rsidRDefault="00EF7605" w:rsidP="00EF7605">
      <w:pPr>
        <w:spacing w:line="360" w:lineRule="auto"/>
        <w:jc w:val="both"/>
        <w:rPr>
          <w:b/>
          <w:bCs/>
          <w:sz w:val="28"/>
          <w:szCs w:val="28"/>
          <w:lang w:val="en-US"/>
        </w:rPr>
      </w:pPr>
      <w:r w:rsidRPr="00D10C74">
        <w:rPr>
          <w:b/>
          <w:bCs/>
          <w:sz w:val="28"/>
          <w:szCs w:val="28"/>
          <w:lang w:val="en-US"/>
        </w:rPr>
        <w:t>1.2. Lý do chọn đề tài</w:t>
      </w:r>
    </w:p>
    <w:p w14:paraId="71AD12B3" w14:textId="70480043" w:rsidR="00EF7605" w:rsidRPr="00D10C74" w:rsidRDefault="00EF7605" w:rsidP="00EF7605">
      <w:pPr>
        <w:spacing w:line="360" w:lineRule="auto"/>
        <w:jc w:val="both"/>
        <w:rPr>
          <w:sz w:val="28"/>
          <w:szCs w:val="28"/>
          <w:lang w:val="en-US"/>
        </w:rPr>
      </w:pPr>
      <w:r w:rsidRPr="00D10C74">
        <w:rPr>
          <w:sz w:val="28"/>
          <w:szCs w:val="28"/>
          <w:lang w:val="en-US"/>
        </w:rPr>
        <w:t xml:space="preserve">     Phân loại rác thải có vai trò quan trọng trong việc bảo vệ môi trường và tối ưu hóa quy trình tái chế. Việc phân loại đúng giúp giảm lượng rác thải ra môi trường và nâng cao hiệu quả sử dụng tài nguyên.</w:t>
      </w:r>
    </w:p>
    <w:p w14:paraId="12484F39" w14:textId="0BB68D6B" w:rsidR="00A84962" w:rsidRPr="00D10C74" w:rsidRDefault="00EF7605" w:rsidP="00EF7605">
      <w:pPr>
        <w:spacing w:line="360" w:lineRule="auto"/>
        <w:jc w:val="both"/>
        <w:rPr>
          <w:sz w:val="28"/>
          <w:szCs w:val="28"/>
          <w:lang w:val="en-US"/>
        </w:rPr>
      </w:pPr>
      <w:r w:rsidRPr="00D10C74">
        <w:rPr>
          <w:sz w:val="28"/>
          <w:szCs w:val="28"/>
          <w:lang w:val="en-US"/>
        </w:rPr>
        <w:t xml:space="preserve">     Bên cạnh đó, với sự phát triển của trí tuệ nhân tạo, nhiều bài toán trong thực tế đã được tự động hóa. Việc áp dụng công nghệ vào phân loại rác thải là hướng tiếp cận phù hợp và có tính ứng dụng cao.</w:t>
      </w:r>
    </w:p>
    <w:p w14:paraId="4029FE00" w14:textId="755BFC04" w:rsidR="00EF7605" w:rsidRPr="00D10C74" w:rsidRDefault="00EF7605" w:rsidP="00EF7605">
      <w:pPr>
        <w:spacing w:line="360" w:lineRule="auto"/>
        <w:jc w:val="both"/>
        <w:rPr>
          <w:b/>
          <w:bCs/>
          <w:sz w:val="28"/>
          <w:szCs w:val="28"/>
          <w:lang w:val="en-US"/>
        </w:rPr>
      </w:pPr>
      <w:r w:rsidRPr="00D10C74">
        <w:rPr>
          <w:b/>
          <w:bCs/>
          <w:sz w:val="28"/>
          <w:szCs w:val="28"/>
          <w:lang w:val="en-US"/>
        </w:rPr>
        <w:t>1.3. Mục tiêu của đề tài</w:t>
      </w:r>
    </w:p>
    <w:p w14:paraId="5305A236" w14:textId="2BC1DA21" w:rsidR="00EF7605" w:rsidRPr="00D10C74" w:rsidRDefault="00EF7605" w:rsidP="00EF7605">
      <w:pPr>
        <w:spacing w:line="360" w:lineRule="auto"/>
        <w:jc w:val="both"/>
        <w:rPr>
          <w:sz w:val="28"/>
          <w:szCs w:val="28"/>
          <w:lang w:val="en-US"/>
        </w:rPr>
      </w:pPr>
      <w:r w:rsidRPr="00D10C74">
        <w:rPr>
          <w:sz w:val="28"/>
          <w:szCs w:val="28"/>
          <w:lang w:val="en-US"/>
        </w:rPr>
        <w:t xml:space="preserve">     Mục tiêu chính của đề tài là xây dựng một phương pháp có khả năng phân loại rác thải một cách tự động và hiệu quả.</w:t>
      </w:r>
    </w:p>
    <w:p w14:paraId="3BC84950" w14:textId="77777777" w:rsidR="00EF7605" w:rsidRPr="00D10C74" w:rsidRDefault="00EF7605" w:rsidP="00EF7605">
      <w:pPr>
        <w:spacing w:line="360" w:lineRule="auto"/>
        <w:jc w:val="both"/>
        <w:rPr>
          <w:sz w:val="28"/>
          <w:szCs w:val="28"/>
          <w:lang w:val="en-US"/>
        </w:rPr>
      </w:pPr>
      <w:r w:rsidRPr="00D10C74">
        <w:rPr>
          <w:sz w:val="28"/>
          <w:szCs w:val="28"/>
          <w:lang w:val="en-US"/>
        </w:rPr>
        <w:t xml:space="preserve">     Các mục tiêu cụ thể bao gồm:</w:t>
      </w:r>
    </w:p>
    <w:p w14:paraId="4620FB2C" w14:textId="454108DF" w:rsidR="00EF7605" w:rsidRPr="00D10C74" w:rsidRDefault="00EF7605" w:rsidP="00EF7605">
      <w:pPr>
        <w:spacing w:line="360" w:lineRule="auto"/>
        <w:jc w:val="both"/>
        <w:rPr>
          <w:sz w:val="28"/>
          <w:szCs w:val="28"/>
          <w:lang w:val="en-US"/>
        </w:rPr>
      </w:pPr>
      <w:r w:rsidRPr="00D10C74">
        <w:rPr>
          <w:sz w:val="28"/>
          <w:szCs w:val="28"/>
          <w:lang w:val="en-US"/>
        </w:rPr>
        <w:t xml:space="preserve">     -   Xây dựng mô hình phân loại rác thải</w:t>
      </w:r>
    </w:p>
    <w:p w14:paraId="7A50A35E" w14:textId="31BA233F" w:rsidR="00EF7605" w:rsidRPr="00D10C74" w:rsidRDefault="00EF7605" w:rsidP="00EF7605">
      <w:pPr>
        <w:spacing w:line="360" w:lineRule="auto"/>
        <w:jc w:val="both"/>
        <w:rPr>
          <w:sz w:val="28"/>
          <w:szCs w:val="28"/>
          <w:lang w:val="en-US"/>
        </w:rPr>
      </w:pPr>
      <w:r w:rsidRPr="00D10C74">
        <w:rPr>
          <w:sz w:val="28"/>
          <w:szCs w:val="28"/>
          <w:lang w:val="en-US"/>
        </w:rPr>
        <w:t xml:space="preserve">     -   Xử lý và chuẩn hóa dữ liệu</w:t>
      </w:r>
    </w:p>
    <w:p w14:paraId="02984BEE" w14:textId="4B5FC135" w:rsidR="00EF7605" w:rsidRPr="00D10C74" w:rsidRDefault="00EF7605" w:rsidP="00EF7605">
      <w:pPr>
        <w:spacing w:line="360" w:lineRule="auto"/>
        <w:jc w:val="both"/>
        <w:rPr>
          <w:sz w:val="28"/>
          <w:szCs w:val="28"/>
          <w:lang w:val="en-US"/>
        </w:rPr>
      </w:pPr>
      <w:r w:rsidRPr="00D10C74">
        <w:rPr>
          <w:sz w:val="28"/>
          <w:szCs w:val="28"/>
          <w:lang w:val="en-US"/>
        </w:rPr>
        <w:t xml:space="preserve">     -   Huấn luyện mô hình</w:t>
      </w:r>
    </w:p>
    <w:p w14:paraId="27A5A9D3" w14:textId="39CD7B25" w:rsidR="00EF7605" w:rsidRPr="00D10C74" w:rsidRDefault="00EF7605" w:rsidP="00EF7605">
      <w:pPr>
        <w:spacing w:line="360" w:lineRule="auto"/>
        <w:jc w:val="both"/>
        <w:rPr>
          <w:sz w:val="28"/>
          <w:szCs w:val="28"/>
          <w:lang w:val="en-US"/>
        </w:rPr>
      </w:pPr>
      <w:r w:rsidRPr="00D10C74">
        <w:rPr>
          <w:sz w:val="28"/>
          <w:szCs w:val="28"/>
          <w:lang w:val="en-US"/>
        </w:rPr>
        <w:t xml:space="preserve">     -   Đánh giá hiệu quả của hệ thống</w:t>
      </w:r>
    </w:p>
    <w:p w14:paraId="1970DE9F" w14:textId="4837669C" w:rsidR="00EF7605" w:rsidRPr="00D10C74" w:rsidRDefault="00EF7605" w:rsidP="00EF7605">
      <w:pPr>
        <w:spacing w:line="360" w:lineRule="auto"/>
        <w:jc w:val="both"/>
        <w:rPr>
          <w:sz w:val="28"/>
          <w:szCs w:val="28"/>
          <w:lang w:val="en-US"/>
        </w:rPr>
      </w:pPr>
      <w:r w:rsidRPr="00D10C74">
        <w:rPr>
          <w:sz w:val="28"/>
          <w:szCs w:val="28"/>
          <w:lang w:val="en-US"/>
        </w:rPr>
        <w:t xml:space="preserve">     -   Cải thiện độ chính xác của mô hình</w:t>
      </w:r>
    </w:p>
    <w:p w14:paraId="10683F39" w14:textId="1717C1F2" w:rsidR="00EF7605" w:rsidRPr="00D10C74" w:rsidRDefault="00EF7605" w:rsidP="00EF7605">
      <w:pPr>
        <w:spacing w:line="360" w:lineRule="auto"/>
        <w:jc w:val="both"/>
        <w:rPr>
          <w:b/>
          <w:bCs/>
          <w:sz w:val="28"/>
          <w:szCs w:val="28"/>
          <w:lang w:val="en-US"/>
        </w:rPr>
      </w:pPr>
      <w:r w:rsidRPr="00D10C74">
        <w:rPr>
          <w:b/>
          <w:bCs/>
          <w:sz w:val="28"/>
          <w:szCs w:val="28"/>
          <w:lang w:val="en-US"/>
        </w:rPr>
        <w:lastRenderedPageBreak/>
        <w:t>1.4. Đóng góp của báo cáo</w:t>
      </w:r>
    </w:p>
    <w:p w14:paraId="196631A9" w14:textId="544DFD5E" w:rsidR="00EF7605" w:rsidRPr="00D10C74" w:rsidRDefault="00EF7605" w:rsidP="00EF7605">
      <w:pPr>
        <w:spacing w:line="360" w:lineRule="auto"/>
        <w:jc w:val="both"/>
        <w:rPr>
          <w:sz w:val="28"/>
          <w:szCs w:val="28"/>
          <w:lang w:val="en-US"/>
        </w:rPr>
      </w:pPr>
      <w:r w:rsidRPr="00D10C74">
        <w:rPr>
          <w:sz w:val="28"/>
          <w:szCs w:val="28"/>
          <w:lang w:val="en-US"/>
        </w:rPr>
        <w:t xml:space="preserve">     Báo cáo tập trung vào các nội dung chính sau:</w:t>
      </w:r>
    </w:p>
    <w:p w14:paraId="008BDDC4" w14:textId="01172B83" w:rsidR="00EF7605" w:rsidRPr="00D10C74" w:rsidRDefault="00EF7605" w:rsidP="00EF7605">
      <w:pPr>
        <w:spacing w:line="360" w:lineRule="auto"/>
        <w:jc w:val="both"/>
        <w:rPr>
          <w:sz w:val="28"/>
          <w:szCs w:val="28"/>
          <w:lang w:val="en-US"/>
        </w:rPr>
      </w:pPr>
      <w:r w:rsidRPr="00D10C74">
        <w:rPr>
          <w:sz w:val="28"/>
          <w:szCs w:val="28"/>
          <w:lang w:val="en-US"/>
        </w:rPr>
        <w:t xml:space="preserve">     -   Trình bày bài toán phân loại rác thải</w:t>
      </w:r>
    </w:p>
    <w:p w14:paraId="10C7529E" w14:textId="521C4D6D" w:rsidR="00EF7605" w:rsidRPr="00D10C74" w:rsidRDefault="00EF7605" w:rsidP="00EF7605">
      <w:pPr>
        <w:spacing w:line="360" w:lineRule="auto"/>
        <w:jc w:val="both"/>
        <w:rPr>
          <w:sz w:val="28"/>
          <w:szCs w:val="28"/>
          <w:lang w:val="en-US"/>
        </w:rPr>
      </w:pPr>
      <w:r w:rsidRPr="00D10C74">
        <w:rPr>
          <w:sz w:val="28"/>
          <w:szCs w:val="28"/>
          <w:lang w:val="en-US"/>
        </w:rPr>
        <w:t xml:space="preserve">     -   Xây dựng phương pháp và mô hình phân loại</w:t>
      </w:r>
    </w:p>
    <w:p w14:paraId="49B92388" w14:textId="00CD0F1B" w:rsidR="00EF7605" w:rsidRPr="00D10C74" w:rsidRDefault="00EF7605" w:rsidP="00EF7605">
      <w:pPr>
        <w:spacing w:line="360" w:lineRule="auto"/>
        <w:jc w:val="both"/>
        <w:rPr>
          <w:sz w:val="28"/>
          <w:szCs w:val="28"/>
          <w:lang w:val="en-US"/>
        </w:rPr>
      </w:pPr>
      <w:r w:rsidRPr="00D10C74">
        <w:rPr>
          <w:sz w:val="28"/>
          <w:szCs w:val="28"/>
          <w:lang w:val="en-US"/>
        </w:rPr>
        <w:t xml:space="preserve">     -   Thực nghiệm và đánh giá kết quả</w:t>
      </w:r>
    </w:p>
    <w:p w14:paraId="5E94FD39" w14:textId="1733EA44" w:rsidR="00EF7605" w:rsidRPr="00D10C74" w:rsidRDefault="00EF7605" w:rsidP="00EF7605">
      <w:pPr>
        <w:spacing w:line="360" w:lineRule="auto"/>
        <w:jc w:val="both"/>
        <w:rPr>
          <w:sz w:val="28"/>
          <w:szCs w:val="28"/>
          <w:lang w:val="en-US"/>
        </w:rPr>
      </w:pPr>
      <w:r w:rsidRPr="00D10C74">
        <w:rPr>
          <w:sz w:val="28"/>
          <w:szCs w:val="28"/>
          <w:lang w:val="en-US"/>
        </w:rPr>
        <w:t xml:space="preserve">     -   Phân tích hạn chế và đề xuất hướng phát triển</w:t>
      </w:r>
    </w:p>
    <w:p w14:paraId="5313BF58" w14:textId="77777777" w:rsidR="004C393F" w:rsidRDefault="004C393F">
      <w:pPr>
        <w:pStyle w:val="u1"/>
        <w:jc w:val="center"/>
        <w:rPr>
          <w:rFonts w:ascii="Times New Roman" w:hAnsi="Times New Roman" w:hint="default"/>
          <w:sz w:val="28"/>
          <w:szCs w:val="28"/>
        </w:rPr>
      </w:pPr>
      <w:bookmarkStart w:id="41" w:name="_Toc7787"/>
      <w:bookmarkStart w:id="42" w:name="_Toc16927"/>
      <w:bookmarkStart w:id="43" w:name="_Toc24744"/>
      <w:bookmarkStart w:id="44" w:name="_Toc28816"/>
    </w:p>
    <w:p w14:paraId="1F13C30A" w14:textId="77777777" w:rsidR="004C393F" w:rsidRDefault="004C393F">
      <w:pPr>
        <w:pStyle w:val="u1"/>
        <w:jc w:val="center"/>
        <w:rPr>
          <w:rFonts w:ascii="Times New Roman" w:hAnsi="Times New Roman" w:hint="default"/>
          <w:sz w:val="28"/>
          <w:szCs w:val="28"/>
        </w:rPr>
      </w:pPr>
    </w:p>
    <w:p w14:paraId="07AAEA4D" w14:textId="77777777" w:rsidR="004C393F" w:rsidRDefault="004C393F">
      <w:pPr>
        <w:pStyle w:val="u1"/>
        <w:jc w:val="center"/>
        <w:rPr>
          <w:rFonts w:ascii="Times New Roman" w:hAnsi="Times New Roman" w:hint="default"/>
          <w:sz w:val="28"/>
          <w:szCs w:val="28"/>
        </w:rPr>
      </w:pPr>
    </w:p>
    <w:p w14:paraId="568C0956" w14:textId="77777777" w:rsidR="004C393F" w:rsidRDefault="004C393F">
      <w:pPr>
        <w:pStyle w:val="u1"/>
        <w:jc w:val="center"/>
        <w:rPr>
          <w:rFonts w:ascii="Times New Roman" w:hAnsi="Times New Roman" w:hint="default"/>
          <w:sz w:val="28"/>
          <w:szCs w:val="28"/>
        </w:rPr>
      </w:pPr>
    </w:p>
    <w:p w14:paraId="53858BFF" w14:textId="77777777" w:rsidR="004C393F" w:rsidRDefault="004C393F">
      <w:pPr>
        <w:pStyle w:val="u1"/>
        <w:jc w:val="center"/>
        <w:rPr>
          <w:rFonts w:ascii="Times New Roman" w:hAnsi="Times New Roman" w:hint="default"/>
          <w:sz w:val="28"/>
          <w:szCs w:val="28"/>
        </w:rPr>
      </w:pPr>
    </w:p>
    <w:p w14:paraId="74E08652" w14:textId="77777777" w:rsidR="004C393F" w:rsidRDefault="004C393F">
      <w:pPr>
        <w:pStyle w:val="u1"/>
        <w:jc w:val="center"/>
        <w:rPr>
          <w:rFonts w:ascii="Times New Roman" w:hAnsi="Times New Roman" w:hint="default"/>
          <w:sz w:val="28"/>
          <w:szCs w:val="28"/>
        </w:rPr>
      </w:pPr>
    </w:p>
    <w:p w14:paraId="34AF059C" w14:textId="77777777" w:rsidR="004C393F" w:rsidRDefault="004C393F">
      <w:pPr>
        <w:pStyle w:val="u1"/>
        <w:jc w:val="center"/>
        <w:rPr>
          <w:rFonts w:ascii="Times New Roman" w:hAnsi="Times New Roman" w:hint="default"/>
          <w:sz w:val="28"/>
          <w:szCs w:val="28"/>
        </w:rPr>
      </w:pPr>
    </w:p>
    <w:p w14:paraId="281285FA" w14:textId="77777777" w:rsidR="004C393F" w:rsidRDefault="004C393F">
      <w:pPr>
        <w:pStyle w:val="u1"/>
        <w:jc w:val="center"/>
        <w:rPr>
          <w:rFonts w:ascii="Times New Roman" w:hAnsi="Times New Roman" w:hint="default"/>
          <w:sz w:val="28"/>
          <w:szCs w:val="28"/>
        </w:rPr>
      </w:pPr>
    </w:p>
    <w:p w14:paraId="50C9906C" w14:textId="77777777" w:rsidR="004C393F" w:rsidRDefault="004C393F">
      <w:pPr>
        <w:pStyle w:val="u1"/>
        <w:jc w:val="center"/>
        <w:rPr>
          <w:rFonts w:ascii="Times New Roman" w:hAnsi="Times New Roman" w:hint="default"/>
          <w:sz w:val="28"/>
          <w:szCs w:val="28"/>
        </w:rPr>
      </w:pPr>
    </w:p>
    <w:p w14:paraId="7102A564" w14:textId="77777777" w:rsidR="004C393F" w:rsidRDefault="004C393F">
      <w:pPr>
        <w:pStyle w:val="u1"/>
        <w:jc w:val="center"/>
        <w:rPr>
          <w:rFonts w:ascii="Times New Roman" w:hAnsi="Times New Roman" w:hint="default"/>
          <w:sz w:val="28"/>
          <w:szCs w:val="28"/>
        </w:rPr>
      </w:pPr>
    </w:p>
    <w:p w14:paraId="6492B7D8" w14:textId="77777777" w:rsidR="004C393F" w:rsidRDefault="004C393F">
      <w:pPr>
        <w:pStyle w:val="u1"/>
        <w:jc w:val="center"/>
        <w:rPr>
          <w:rFonts w:ascii="Times New Roman" w:hAnsi="Times New Roman" w:hint="default"/>
          <w:sz w:val="28"/>
          <w:szCs w:val="28"/>
        </w:rPr>
      </w:pPr>
    </w:p>
    <w:p w14:paraId="06869CCF" w14:textId="77777777" w:rsidR="004C393F" w:rsidRDefault="004C393F">
      <w:pPr>
        <w:pStyle w:val="u1"/>
        <w:jc w:val="center"/>
        <w:rPr>
          <w:rFonts w:ascii="Times New Roman" w:hAnsi="Times New Roman" w:hint="default"/>
          <w:sz w:val="28"/>
          <w:szCs w:val="28"/>
        </w:rPr>
      </w:pPr>
    </w:p>
    <w:p w14:paraId="5C23D34B" w14:textId="77777777" w:rsidR="004C393F" w:rsidRDefault="004C393F">
      <w:pPr>
        <w:pStyle w:val="u1"/>
        <w:jc w:val="center"/>
        <w:rPr>
          <w:rFonts w:ascii="Times New Roman" w:hAnsi="Times New Roman" w:hint="default"/>
          <w:sz w:val="28"/>
          <w:szCs w:val="28"/>
        </w:rPr>
      </w:pPr>
    </w:p>
    <w:p w14:paraId="41C579C3" w14:textId="77777777" w:rsidR="004C393F" w:rsidRDefault="004C393F">
      <w:pPr>
        <w:pStyle w:val="u1"/>
        <w:jc w:val="center"/>
        <w:rPr>
          <w:rFonts w:ascii="Times New Roman" w:hAnsi="Times New Roman" w:hint="default"/>
          <w:sz w:val="28"/>
          <w:szCs w:val="28"/>
        </w:rPr>
      </w:pPr>
    </w:p>
    <w:p w14:paraId="6E8AA3B9" w14:textId="77777777" w:rsidR="004C393F" w:rsidRDefault="004C393F">
      <w:pPr>
        <w:pStyle w:val="u1"/>
        <w:jc w:val="center"/>
        <w:rPr>
          <w:rFonts w:ascii="Times New Roman" w:hAnsi="Times New Roman" w:hint="default"/>
          <w:sz w:val="28"/>
          <w:szCs w:val="28"/>
        </w:rPr>
      </w:pPr>
    </w:p>
    <w:p w14:paraId="45EDC522" w14:textId="77777777" w:rsidR="004C393F" w:rsidRDefault="004C393F">
      <w:pPr>
        <w:pStyle w:val="u1"/>
        <w:jc w:val="center"/>
        <w:rPr>
          <w:rFonts w:ascii="Times New Roman" w:hAnsi="Times New Roman" w:hint="default"/>
          <w:sz w:val="28"/>
          <w:szCs w:val="28"/>
        </w:rPr>
      </w:pPr>
    </w:p>
    <w:p w14:paraId="08B6D431" w14:textId="77777777" w:rsidR="004C393F" w:rsidRDefault="004C393F">
      <w:pPr>
        <w:pStyle w:val="u1"/>
        <w:jc w:val="center"/>
        <w:rPr>
          <w:rFonts w:ascii="Times New Roman" w:hAnsi="Times New Roman" w:hint="default"/>
          <w:sz w:val="28"/>
          <w:szCs w:val="28"/>
        </w:rPr>
      </w:pPr>
    </w:p>
    <w:p w14:paraId="67D2D6D1" w14:textId="77777777" w:rsidR="004C393F" w:rsidRDefault="004C393F">
      <w:pPr>
        <w:pStyle w:val="u1"/>
        <w:jc w:val="center"/>
        <w:rPr>
          <w:rFonts w:ascii="Times New Roman" w:hAnsi="Times New Roman" w:hint="default"/>
          <w:sz w:val="28"/>
          <w:szCs w:val="28"/>
        </w:rPr>
      </w:pPr>
    </w:p>
    <w:p w14:paraId="30CAAEE7" w14:textId="77EE1492" w:rsidR="00491903" w:rsidRPr="00223F0D" w:rsidRDefault="00454591" w:rsidP="004C393F">
      <w:pPr>
        <w:spacing w:line="360" w:lineRule="auto"/>
        <w:jc w:val="center"/>
        <w:rPr>
          <w:b/>
          <w:bCs/>
          <w:sz w:val="32"/>
          <w:szCs w:val="32"/>
          <w:lang w:val="en-US"/>
        </w:rPr>
      </w:pPr>
      <w:r w:rsidRPr="004C393F">
        <w:rPr>
          <w:b/>
          <w:bCs/>
          <w:sz w:val="32"/>
          <w:szCs w:val="32"/>
        </w:rPr>
        <w:lastRenderedPageBreak/>
        <w:t>CHƯƠNG 2</w:t>
      </w:r>
      <w:r w:rsidR="004C393F">
        <w:rPr>
          <w:b/>
          <w:bCs/>
          <w:sz w:val="32"/>
          <w:szCs w:val="32"/>
          <w:lang w:val="en-US"/>
        </w:rPr>
        <w:t>:</w:t>
      </w:r>
      <w:r w:rsidR="00223F0D">
        <w:rPr>
          <w:b/>
          <w:bCs/>
          <w:sz w:val="32"/>
          <w:szCs w:val="32"/>
          <w:lang w:val="en-US"/>
        </w:rPr>
        <w:t xml:space="preserve"> </w:t>
      </w:r>
      <w:r w:rsidRPr="004C393F">
        <w:rPr>
          <w:b/>
          <w:bCs/>
          <w:sz w:val="32"/>
          <w:szCs w:val="32"/>
        </w:rPr>
        <w:t>CƠ SỞ LÝ THUYẾT</w:t>
      </w:r>
      <w:bookmarkEnd w:id="41"/>
      <w:bookmarkEnd w:id="42"/>
      <w:bookmarkEnd w:id="43"/>
      <w:bookmarkEnd w:id="44"/>
      <w:r w:rsidR="00223F0D">
        <w:rPr>
          <w:b/>
          <w:bCs/>
          <w:sz w:val="32"/>
          <w:szCs w:val="32"/>
          <w:lang w:val="en-US"/>
        </w:rPr>
        <w:t xml:space="preserve"> VÀ NGHIÊN CỨU LIÊN QUAN</w:t>
      </w:r>
    </w:p>
    <w:p w14:paraId="16969AC2" w14:textId="77777777" w:rsidR="00223F0D" w:rsidRDefault="00223F0D" w:rsidP="00223F0D">
      <w:pPr>
        <w:spacing w:line="360" w:lineRule="auto"/>
        <w:jc w:val="both"/>
        <w:rPr>
          <w:sz w:val="28"/>
          <w:szCs w:val="28"/>
          <w:lang w:val="en-US"/>
        </w:rPr>
      </w:pPr>
    </w:p>
    <w:p w14:paraId="6AA4AF67" w14:textId="53C062AE" w:rsidR="00491903" w:rsidRPr="00223F0D" w:rsidRDefault="004C393F" w:rsidP="00223F0D">
      <w:pPr>
        <w:spacing w:line="360" w:lineRule="auto"/>
        <w:jc w:val="both"/>
        <w:rPr>
          <w:b/>
          <w:bCs/>
          <w:sz w:val="28"/>
          <w:szCs w:val="28"/>
          <w:lang w:val="en-US"/>
        </w:rPr>
      </w:pPr>
      <w:r w:rsidRPr="00223F0D">
        <w:rPr>
          <w:b/>
          <w:bCs/>
          <w:sz w:val="28"/>
          <w:szCs w:val="28"/>
          <w:lang w:val="en-US"/>
        </w:rPr>
        <w:t>2.1.</w:t>
      </w:r>
      <w:r w:rsidR="00223F0D" w:rsidRPr="00223F0D">
        <w:rPr>
          <w:b/>
          <w:bCs/>
          <w:sz w:val="28"/>
          <w:szCs w:val="28"/>
          <w:lang w:val="en-US"/>
        </w:rPr>
        <w:t xml:space="preserve"> Các nghiên cứu liên quan</w:t>
      </w:r>
    </w:p>
    <w:p w14:paraId="3242A600" w14:textId="1D420F35" w:rsidR="00223F0D" w:rsidRPr="00223F0D" w:rsidRDefault="00223F0D" w:rsidP="00223F0D">
      <w:pPr>
        <w:spacing w:line="360" w:lineRule="auto"/>
        <w:jc w:val="both"/>
        <w:rPr>
          <w:sz w:val="28"/>
          <w:szCs w:val="28"/>
          <w:lang w:val="en-US"/>
        </w:rPr>
      </w:pPr>
      <w:bookmarkStart w:id="45" w:name="_Toc20286"/>
      <w:bookmarkStart w:id="46" w:name="_Toc3718"/>
      <w:bookmarkStart w:id="47" w:name="_Toc17306"/>
      <w:bookmarkStart w:id="48" w:name="_Toc841"/>
      <w:r>
        <w:rPr>
          <w:sz w:val="28"/>
          <w:szCs w:val="28"/>
          <w:lang w:val="en-US"/>
        </w:rPr>
        <w:t xml:space="preserve">     T</w:t>
      </w:r>
      <w:r w:rsidRPr="00223F0D">
        <w:rPr>
          <w:sz w:val="28"/>
          <w:szCs w:val="28"/>
          <w:lang w:val="en-US"/>
        </w:rPr>
        <w:t>rong những năm gần đây, bài toán phân loại rác thải đã nhận được nhiều sự quan tâm do nhu cầu bảo vệ môi trường ngày càng tăng. Nhiều nghiên cứu đã áp dụng các phương pháp học máy và học sâu để tự động nhận diện và phân loại rác dựa trên hình ảnh.</w:t>
      </w:r>
    </w:p>
    <w:p w14:paraId="41E71E53" w14:textId="2EDFC714" w:rsidR="00223F0D" w:rsidRPr="00223F0D" w:rsidRDefault="00223F0D" w:rsidP="00223F0D">
      <w:pPr>
        <w:spacing w:line="360" w:lineRule="auto"/>
        <w:jc w:val="both"/>
        <w:rPr>
          <w:sz w:val="28"/>
          <w:szCs w:val="28"/>
          <w:lang w:val="en-US"/>
        </w:rPr>
      </w:pPr>
      <w:r>
        <w:rPr>
          <w:sz w:val="28"/>
          <w:szCs w:val="28"/>
          <w:lang w:val="en-US"/>
        </w:rPr>
        <w:t xml:space="preserve">     </w:t>
      </w:r>
      <w:r w:rsidRPr="00223F0D">
        <w:rPr>
          <w:sz w:val="28"/>
          <w:szCs w:val="28"/>
          <w:lang w:val="en-US"/>
        </w:rPr>
        <w:t>Các phương pháp truyền thống như:</w:t>
      </w:r>
    </w:p>
    <w:p w14:paraId="5A832533" w14:textId="3F6643B4" w:rsidR="00223F0D" w:rsidRPr="00223F0D" w:rsidRDefault="00223F0D" w:rsidP="00454591">
      <w:pPr>
        <w:numPr>
          <w:ilvl w:val="0"/>
          <w:numId w:val="13"/>
        </w:numPr>
        <w:spacing w:line="360" w:lineRule="auto"/>
        <w:jc w:val="both"/>
        <w:rPr>
          <w:sz w:val="28"/>
          <w:szCs w:val="28"/>
          <w:lang w:val="en-US"/>
        </w:rPr>
      </w:pPr>
      <w:r w:rsidRPr="00223F0D">
        <w:rPr>
          <w:sz w:val="28"/>
          <w:szCs w:val="28"/>
          <w:lang w:val="en-US"/>
        </w:rPr>
        <w:t>SVM (Support Vector Machine)</w:t>
      </w:r>
    </w:p>
    <w:p w14:paraId="74370791" w14:textId="048AA859" w:rsidR="00223F0D" w:rsidRPr="00223F0D" w:rsidRDefault="00223F0D" w:rsidP="00454591">
      <w:pPr>
        <w:numPr>
          <w:ilvl w:val="0"/>
          <w:numId w:val="13"/>
        </w:numPr>
        <w:spacing w:line="360" w:lineRule="auto"/>
        <w:jc w:val="both"/>
        <w:rPr>
          <w:sz w:val="28"/>
          <w:szCs w:val="28"/>
          <w:lang w:val="en-US"/>
        </w:rPr>
      </w:pPr>
      <w:r w:rsidRPr="00223F0D">
        <w:rPr>
          <w:sz w:val="28"/>
          <w:szCs w:val="28"/>
          <w:lang w:val="en-US"/>
        </w:rPr>
        <w:t>KNN (K-Nearest Neighbors)</w:t>
      </w:r>
    </w:p>
    <w:p w14:paraId="7E2A310B" w14:textId="00B9D871" w:rsidR="00223F0D" w:rsidRPr="00223F0D" w:rsidRDefault="00223F0D" w:rsidP="00223F0D">
      <w:pPr>
        <w:spacing w:line="360" w:lineRule="auto"/>
        <w:jc w:val="both"/>
        <w:rPr>
          <w:sz w:val="28"/>
          <w:szCs w:val="28"/>
          <w:lang w:val="en-US"/>
        </w:rPr>
      </w:pPr>
      <w:r w:rsidRPr="00223F0D">
        <w:rPr>
          <w:sz w:val="28"/>
          <w:szCs w:val="28"/>
          <w:lang w:val="en-US"/>
        </w:rPr>
        <w:t>đã được sử dụng, tuy nhiên độ chính xác chưa cao khi xử lý dữ liệu ảnh phức tạp.</w:t>
      </w:r>
    </w:p>
    <w:p w14:paraId="33A87E70" w14:textId="7EA5EB90" w:rsidR="00223F0D" w:rsidRPr="00223F0D" w:rsidRDefault="00223F0D" w:rsidP="00223F0D">
      <w:pPr>
        <w:spacing w:line="360" w:lineRule="auto"/>
        <w:jc w:val="both"/>
        <w:rPr>
          <w:sz w:val="28"/>
          <w:szCs w:val="28"/>
          <w:lang w:val="en-US"/>
        </w:rPr>
      </w:pPr>
      <w:r>
        <w:rPr>
          <w:sz w:val="28"/>
          <w:szCs w:val="28"/>
          <w:lang w:val="en-US"/>
        </w:rPr>
        <w:t xml:space="preserve">     </w:t>
      </w:r>
      <w:r w:rsidRPr="00223F0D">
        <w:rPr>
          <w:sz w:val="28"/>
          <w:szCs w:val="28"/>
          <w:lang w:val="en-US"/>
        </w:rPr>
        <w:t>Gần đây, các mô hình học sâu, đặc biệt là CNN (Convolutional Neural Network), cho thấy hiệu quả vượt trội trong bài toán phân loại ảnh. Một số mô hình nổi bật:</w:t>
      </w:r>
    </w:p>
    <w:p w14:paraId="620769E0" w14:textId="1EFD68CD" w:rsidR="00223F0D" w:rsidRPr="00223F0D" w:rsidRDefault="00223F0D" w:rsidP="00454591">
      <w:pPr>
        <w:numPr>
          <w:ilvl w:val="0"/>
          <w:numId w:val="13"/>
        </w:numPr>
        <w:spacing w:line="360" w:lineRule="auto"/>
        <w:jc w:val="both"/>
        <w:rPr>
          <w:sz w:val="28"/>
          <w:szCs w:val="28"/>
          <w:lang w:val="en-US"/>
        </w:rPr>
      </w:pPr>
      <w:r w:rsidRPr="00223F0D">
        <w:rPr>
          <w:sz w:val="28"/>
          <w:szCs w:val="28"/>
          <w:lang w:val="en-US"/>
        </w:rPr>
        <w:t>AlexNet</w:t>
      </w:r>
    </w:p>
    <w:p w14:paraId="51759263" w14:textId="24FDFC67" w:rsidR="00223F0D" w:rsidRPr="00223F0D" w:rsidRDefault="00223F0D" w:rsidP="00454591">
      <w:pPr>
        <w:numPr>
          <w:ilvl w:val="0"/>
          <w:numId w:val="13"/>
        </w:numPr>
        <w:spacing w:line="360" w:lineRule="auto"/>
        <w:jc w:val="both"/>
        <w:rPr>
          <w:sz w:val="28"/>
          <w:szCs w:val="28"/>
          <w:lang w:val="en-US"/>
        </w:rPr>
      </w:pPr>
      <w:r w:rsidRPr="00223F0D">
        <w:rPr>
          <w:sz w:val="28"/>
          <w:szCs w:val="28"/>
          <w:lang w:val="en-US"/>
        </w:rPr>
        <w:t>VGG</w:t>
      </w:r>
    </w:p>
    <w:p w14:paraId="267DBBE7" w14:textId="70E51E20" w:rsidR="00223F0D" w:rsidRPr="00223F0D" w:rsidRDefault="00223F0D" w:rsidP="00454591">
      <w:pPr>
        <w:numPr>
          <w:ilvl w:val="0"/>
          <w:numId w:val="13"/>
        </w:numPr>
        <w:spacing w:line="360" w:lineRule="auto"/>
        <w:jc w:val="both"/>
        <w:rPr>
          <w:sz w:val="28"/>
          <w:szCs w:val="28"/>
          <w:lang w:val="en-US"/>
        </w:rPr>
      </w:pPr>
      <w:r w:rsidRPr="00223F0D">
        <w:rPr>
          <w:sz w:val="28"/>
          <w:szCs w:val="28"/>
          <w:lang w:val="en-US"/>
        </w:rPr>
        <w:t>ResNet</w:t>
      </w:r>
    </w:p>
    <w:p w14:paraId="409E61E3" w14:textId="7923DFF8" w:rsidR="00223F0D" w:rsidRPr="00223F0D" w:rsidRDefault="00223F0D" w:rsidP="00223F0D">
      <w:pPr>
        <w:spacing w:line="360" w:lineRule="auto"/>
        <w:jc w:val="both"/>
        <w:rPr>
          <w:sz w:val="28"/>
          <w:szCs w:val="28"/>
          <w:lang w:val="en-US"/>
        </w:rPr>
      </w:pPr>
      <w:r>
        <w:rPr>
          <w:sz w:val="28"/>
          <w:szCs w:val="28"/>
          <w:lang w:val="en-US"/>
        </w:rPr>
        <w:t xml:space="preserve">     </w:t>
      </w:r>
      <w:r w:rsidRPr="00223F0D">
        <w:rPr>
          <w:sz w:val="28"/>
          <w:szCs w:val="28"/>
          <w:lang w:val="en-US"/>
        </w:rPr>
        <w:t>Trong đó, ResNet được đánh giá cao nhờ khả năng xử lý tốt các mạng sâu và cho kết quả chính xác cao. Vì vậy, đề tài này lựa chọn sử dụng ResNet18 để giải quyết bài toán phân loại rác thải.</w:t>
      </w:r>
    </w:p>
    <w:p w14:paraId="79D10F1C" w14:textId="6795E998" w:rsidR="00491903" w:rsidRDefault="00454591" w:rsidP="004C393F">
      <w:pPr>
        <w:spacing w:line="360" w:lineRule="auto"/>
        <w:rPr>
          <w:b/>
          <w:bCs/>
          <w:sz w:val="28"/>
          <w:szCs w:val="28"/>
          <w:lang w:val="en-US"/>
        </w:rPr>
      </w:pPr>
      <w:r w:rsidRPr="00223F0D">
        <w:rPr>
          <w:b/>
          <w:bCs/>
          <w:sz w:val="28"/>
          <w:szCs w:val="28"/>
        </w:rPr>
        <w:t>2.2</w:t>
      </w:r>
      <w:bookmarkEnd w:id="45"/>
      <w:bookmarkEnd w:id="46"/>
      <w:bookmarkEnd w:id="47"/>
      <w:bookmarkEnd w:id="48"/>
      <w:r w:rsidR="00223F0D" w:rsidRPr="00223F0D">
        <w:rPr>
          <w:b/>
          <w:bCs/>
          <w:sz w:val="28"/>
          <w:szCs w:val="28"/>
          <w:lang w:val="en-US"/>
        </w:rPr>
        <w:t>. Cơ sở lý thuyết</w:t>
      </w:r>
    </w:p>
    <w:p w14:paraId="7D2F60BB" w14:textId="096598A8" w:rsidR="00223F0D" w:rsidRPr="00223F0D" w:rsidRDefault="00223F0D" w:rsidP="004C393F">
      <w:pPr>
        <w:spacing w:line="360" w:lineRule="auto"/>
        <w:rPr>
          <w:b/>
          <w:bCs/>
          <w:sz w:val="28"/>
          <w:szCs w:val="28"/>
          <w:lang w:val="en-US"/>
        </w:rPr>
      </w:pPr>
      <w:r>
        <w:rPr>
          <w:b/>
          <w:bCs/>
          <w:sz w:val="28"/>
          <w:szCs w:val="28"/>
          <w:lang w:val="en-US"/>
        </w:rPr>
        <w:t xml:space="preserve">2.2.1. </w:t>
      </w:r>
      <w:r w:rsidRPr="00223F0D">
        <w:rPr>
          <w:b/>
          <w:bCs/>
          <w:sz w:val="28"/>
          <w:szCs w:val="28"/>
          <w:lang w:val="en-US"/>
        </w:rPr>
        <w:t>Tổng quan về Trí tuệ nh</w:t>
      </w:r>
      <w:r>
        <w:rPr>
          <w:b/>
          <w:bCs/>
          <w:sz w:val="28"/>
          <w:szCs w:val="28"/>
          <w:lang w:val="en-US"/>
        </w:rPr>
        <w:t>ân tạo</w:t>
      </w:r>
    </w:p>
    <w:p w14:paraId="440030A7" w14:textId="624B2127" w:rsidR="00223F0D" w:rsidRPr="00223F0D" w:rsidRDefault="00223F0D" w:rsidP="00223F0D">
      <w:pPr>
        <w:spacing w:line="360" w:lineRule="auto"/>
        <w:jc w:val="both"/>
        <w:rPr>
          <w:sz w:val="28"/>
          <w:szCs w:val="28"/>
          <w:lang w:val="en-US"/>
        </w:rPr>
      </w:pPr>
      <w:bookmarkStart w:id="49" w:name="_Toc12794"/>
      <w:bookmarkStart w:id="50" w:name="_Toc20117"/>
      <w:bookmarkStart w:id="51" w:name="_Toc21214"/>
      <w:bookmarkStart w:id="52" w:name="_Toc21764"/>
      <w:r>
        <w:rPr>
          <w:sz w:val="28"/>
          <w:szCs w:val="28"/>
          <w:lang w:val="en-US"/>
        </w:rPr>
        <w:t xml:space="preserve">     </w:t>
      </w:r>
      <w:r w:rsidRPr="00223F0D">
        <w:rPr>
          <w:sz w:val="28"/>
          <w:szCs w:val="28"/>
          <w:lang w:val="en-US"/>
        </w:rPr>
        <w:t>Trí tuệ nhân tạo (Artificial Intelligence - AI) là lĩnh vực nghiên cứu nhằm tạo ra các hệ thống có khả năng thực hiện các nhiệm vụ thông minh như con người, bao gồm:</w:t>
      </w:r>
    </w:p>
    <w:p w14:paraId="2B68F8BF" w14:textId="77777777" w:rsidR="00223F0D" w:rsidRDefault="00223F0D" w:rsidP="00454591">
      <w:pPr>
        <w:numPr>
          <w:ilvl w:val="0"/>
          <w:numId w:val="13"/>
        </w:numPr>
        <w:spacing w:line="360" w:lineRule="auto"/>
        <w:jc w:val="both"/>
        <w:rPr>
          <w:sz w:val="28"/>
          <w:szCs w:val="28"/>
          <w:lang w:val="en-US"/>
        </w:rPr>
      </w:pPr>
      <w:r w:rsidRPr="00223F0D">
        <w:rPr>
          <w:sz w:val="28"/>
          <w:szCs w:val="28"/>
          <w:lang w:val="en-US"/>
        </w:rPr>
        <w:t>Nhận diện hình ảnh</w:t>
      </w:r>
    </w:p>
    <w:p w14:paraId="010E3958" w14:textId="77777777" w:rsidR="00223F0D" w:rsidRDefault="00223F0D" w:rsidP="00454591">
      <w:pPr>
        <w:numPr>
          <w:ilvl w:val="0"/>
          <w:numId w:val="13"/>
        </w:numPr>
        <w:spacing w:line="360" w:lineRule="auto"/>
        <w:jc w:val="both"/>
        <w:rPr>
          <w:sz w:val="28"/>
          <w:szCs w:val="28"/>
          <w:lang w:val="en-US"/>
        </w:rPr>
      </w:pPr>
      <w:r w:rsidRPr="00223F0D">
        <w:rPr>
          <w:sz w:val="28"/>
          <w:szCs w:val="28"/>
          <w:lang w:val="en-US"/>
        </w:rPr>
        <w:lastRenderedPageBreak/>
        <w:t>Xử lý ngôn ngữ</w:t>
      </w:r>
    </w:p>
    <w:p w14:paraId="645DF40E" w14:textId="4AE9A93C" w:rsidR="00223F0D" w:rsidRPr="00223F0D" w:rsidRDefault="00223F0D" w:rsidP="00454591">
      <w:pPr>
        <w:numPr>
          <w:ilvl w:val="0"/>
          <w:numId w:val="13"/>
        </w:numPr>
        <w:spacing w:line="360" w:lineRule="auto"/>
        <w:jc w:val="both"/>
        <w:rPr>
          <w:sz w:val="28"/>
          <w:szCs w:val="28"/>
          <w:lang w:val="en-US"/>
        </w:rPr>
      </w:pPr>
      <w:r w:rsidRPr="00223F0D">
        <w:rPr>
          <w:sz w:val="28"/>
          <w:szCs w:val="28"/>
          <w:lang w:val="en-US"/>
        </w:rPr>
        <w:t>Ra quyết định</w:t>
      </w:r>
    </w:p>
    <w:p w14:paraId="0368AB9C" w14:textId="1380CA3E" w:rsidR="00223F0D" w:rsidRPr="00223F0D" w:rsidRDefault="00223F0D" w:rsidP="00223F0D">
      <w:pPr>
        <w:spacing w:line="360" w:lineRule="auto"/>
        <w:jc w:val="both"/>
        <w:rPr>
          <w:sz w:val="28"/>
          <w:szCs w:val="28"/>
          <w:lang w:val="en-US"/>
        </w:rPr>
      </w:pPr>
      <w:r>
        <w:rPr>
          <w:sz w:val="28"/>
          <w:szCs w:val="28"/>
          <w:lang w:val="en-US"/>
        </w:rPr>
        <w:t xml:space="preserve">     </w:t>
      </w:r>
      <w:r w:rsidRPr="00223F0D">
        <w:rPr>
          <w:sz w:val="28"/>
          <w:szCs w:val="28"/>
          <w:lang w:val="en-US"/>
        </w:rPr>
        <w:t>Trong đề tài này, AI được sử dụng để giúp máy tính tự động nhận biết và phân loại rác từ hình ảnh đầu vào.</w:t>
      </w:r>
    </w:p>
    <w:p w14:paraId="6FF0C161" w14:textId="246F885C" w:rsidR="00491903" w:rsidRPr="000867D6" w:rsidRDefault="00454591" w:rsidP="004C393F">
      <w:pPr>
        <w:spacing w:line="360" w:lineRule="auto"/>
        <w:rPr>
          <w:b/>
          <w:bCs/>
          <w:sz w:val="28"/>
          <w:szCs w:val="28"/>
          <w:lang w:val="en-US"/>
        </w:rPr>
      </w:pPr>
      <w:r w:rsidRPr="000867D6">
        <w:rPr>
          <w:b/>
          <w:bCs/>
          <w:sz w:val="28"/>
          <w:szCs w:val="28"/>
        </w:rPr>
        <w:t>2.</w:t>
      </w:r>
      <w:r w:rsidR="000867D6" w:rsidRPr="000867D6">
        <w:rPr>
          <w:b/>
          <w:bCs/>
          <w:sz w:val="28"/>
          <w:szCs w:val="28"/>
          <w:lang w:val="en-US"/>
        </w:rPr>
        <w:t>2.2.</w:t>
      </w:r>
      <w:bookmarkEnd w:id="49"/>
      <w:bookmarkEnd w:id="50"/>
      <w:bookmarkEnd w:id="51"/>
      <w:bookmarkEnd w:id="52"/>
      <w:r w:rsidR="000867D6" w:rsidRPr="000867D6">
        <w:rPr>
          <w:b/>
          <w:bCs/>
          <w:sz w:val="28"/>
          <w:szCs w:val="28"/>
          <w:lang w:val="en-US"/>
        </w:rPr>
        <w:t xml:space="preserve"> Tổng quan về học máy</w:t>
      </w:r>
    </w:p>
    <w:p w14:paraId="33CA67F7" w14:textId="69393B7A" w:rsidR="000867D6" w:rsidRPr="000867D6" w:rsidRDefault="000867D6" w:rsidP="000867D6">
      <w:pPr>
        <w:spacing w:line="360" w:lineRule="auto"/>
        <w:jc w:val="both"/>
        <w:rPr>
          <w:sz w:val="28"/>
          <w:szCs w:val="28"/>
          <w:lang w:val="en-US"/>
        </w:rPr>
      </w:pPr>
      <w:bookmarkStart w:id="53" w:name="_Toc28255"/>
      <w:bookmarkStart w:id="54" w:name="_Toc17464"/>
      <w:bookmarkStart w:id="55" w:name="_Toc30181"/>
      <w:bookmarkStart w:id="56" w:name="_Toc16335"/>
      <w:r>
        <w:rPr>
          <w:sz w:val="28"/>
          <w:szCs w:val="28"/>
          <w:lang w:val="en-US"/>
        </w:rPr>
        <w:t xml:space="preserve">     </w:t>
      </w:r>
      <w:r w:rsidRPr="000867D6">
        <w:rPr>
          <w:sz w:val="28"/>
          <w:szCs w:val="28"/>
          <w:lang w:val="en-US"/>
        </w:rPr>
        <w:t>Học máy (Machine Learning) là một nhánh của AI, cho phép máy tính học từ dữ liệu mà không cần lập trình cụ thể.</w:t>
      </w:r>
    </w:p>
    <w:p w14:paraId="77034BF0" w14:textId="4FBA3883" w:rsidR="000867D6" w:rsidRPr="000867D6" w:rsidRDefault="000867D6" w:rsidP="000867D6">
      <w:pPr>
        <w:spacing w:line="360" w:lineRule="auto"/>
        <w:jc w:val="both"/>
        <w:rPr>
          <w:sz w:val="28"/>
          <w:szCs w:val="28"/>
          <w:lang w:val="en-US"/>
        </w:rPr>
      </w:pPr>
      <w:r>
        <w:rPr>
          <w:sz w:val="28"/>
          <w:szCs w:val="28"/>
          <w:lang w:val="en-US"/>
        </w:rPr>
        <w:t xml:space="preserve">     </w:t>
      </w:r>
      <w:r w:rsidRPr="000867D6">
        <w:rPr>
          <w:sz w:val="28"/>
          <w:szCs w:val="28"/>
          <w:lang w:val="en-US"/>
        </w:rPr>
        <w:t>Các loại học máy phổ biến:</w:t>
      </w:r>
    </w:p>
    <w:p w14:paraId="548534E4" w14:textId="22530560" w:rsidR="000867D6" w:rsidRPr="000867D6" w:rsidRDefault="000867D6" w:rsidP="00454591">
      <w:pPr>
        <w:numPr>
          <w:ilvl w:val="0"/>
          <w:numId w:val="13"/>
        </w:numPr>
        <w:spacing w:line="360" w:lineRule="auto"/>
        <w:jc w:val="both"/>
        <w:rPr>
          <w:sz w:val="28"/>
          <w:szCs w:val="28"/>
          <w:lang w:val="en-US"/>
        </w:rPr>
      </w:pPr>
      <w:r w:rsidRPr="000867D6">
        <w:rPr>
          <w:sz w:val="28"/>
          <w:szCs w:val="28"/>
          <w:lang w:val="en-US"/>
        </w:rPr>
        <w:t>Học có giám sát (Supervised Learning)</w:t>
      </w:r>
    </w:p>
    <w:p w14:paraId="154AEEAA" w14:textId="4CDA051E" w:rsidR="000867D6" w:rsidRPr="000867D6" w:rsidRDefault="000867D6" w:rsidP="00454591">
      <w:pPr>
        <w:numPr>
          <w:ilvl w:val="0"/>
          <w:numId w:val="13"/>
        </w:numPr>
        <w:spacing w:line="360" w:lineRule="auto"/>
        <w:jc w:val="both"/>
        <w:rPr>
          <w:sz w:val="28"/>
          <w:szCs w:val="28"/>
          <w:lang w:val="en-US"/>
        </w:rPr>
      </w:pPr>
      <w:r w:rsidRPr="000867D6">
        <w:rPr>
          <w:sz w:val="28"/>
          <w:szCs w:val="28"/>
          <w:lang w:val="en-US"/>
        </w:rPr>
        <w:t>Học không giám sát (Unsupervised Learning)</w:t>
      </w:r>
    </w:p>
    <w:p w14:paraId="76B2AF72" w14:textId="55EF74E4" w:rsidR="000867D6" w:rsidRPr="000867D6" w:rsidRDefault="000867D6" w:rsidP="00454591">
      <w:pPr>
        <w:numPr>
          <w:ilvl w:val="0"/>
          <w:numId w:val="13"/>
        </w:numPr>
        <w:spacing w:line="360" w:lineRule="auto"/>
        <w:jc w:val="both"/>
        <w:rPr>
          <w:sz w:val="28"/>
          <w:szCs w:val="28"/>
          <w:lang w:val="en-US"/>
        </w:rPr>
      </w:pPr>
      <w:r w:rsidRPr="000867D6">
        <w:rPr>
          <w:sz w:val="28"/>
          <w:szCs w:val="28"/>
          <w:lang w:val="en-US"/>
        </w:rPr>
        <w:t>Học tăng cường (Reinforcement Learning)</w:t>
      </w:r>
    </w:p>
    <w:p w14:paraId="40019164" w14:textId="49307BAD" w:rsidR="000867D6" w:rsidRPr="000867D6" w:rsidRDefault="000867D6" w:rsidP="000867D6">
      <w:pPr>
        <w:spacing w:line="360" w:lineRule="auto"/>
        <w:jc w:val="both"/>
        <w:rPr>
          <w:sz w:val="28"/>
          <w:szCs w:val="28"/>
          <w:lang w:val="en-US"/>
        </w:rPr>
      </w:pPr>
      <w:r>
        <w:rPr>
          <w:sz w:val="28"/>
          <w:szCs w:val="28"/>
          <w:lang w:val="en-US"/>
        </w:rPr>
        <w:t xml:space="preserve">     </w:t>
      </w:r>
      <w:r w:rsidRPr="000867D6">
        <w:rPr>
          <w:sz w:val="28"/>
          <w:szCs w:val="28"/>
          <w:lang w:val="en-US"/>
        </w:rPr>
        <w:t xml:space="preserve">Trong bài toán này sử dụng học có giám sát, vì dữ liệu ảnh đã được gán nhãn (giấy, nhựa, kim </w:t>
      </w:r>
      <w:proofErr w:type="gramStart"/>
      <w:r w:rsidRPr="000867D6">
        <w:rPr>
          <w:sz w:val="28"/>
          <w:szCs w:val="28"/>
          <w:lang w:val="en-US"/>
        </w:rPr>
        <w:t>loại,...</w:t>
      </w:r>
      <w:proofErr w:type="gramEnd"/>
      <w:r w:rsidRPr="000867D6">
        <w:rPr>
          <w:sz w:val="28"/>
          <w:szCs w:val="28"/>
          <w:lang w:val="en-US"/>
        </w:rPr>
        <w:t>).</w:t>
      </w:r>
    </w:p>
    <w:p w14:paraId="2C522ADD" w14:textId="0FAA1883" w:rsidR="00491903" w:rsidRPr="000867D6" w:rsidRDefault="00454591" w:rsidP="004C393F">
      <w:pPr>
        <w:spacing w:line="360" w:lineRule="auto"/>
        <w:rPr>
          <w:b/>
          <w:bCs/>
          <w:sz w:val="28"/>
          <w:szCs w:val="28"/>
        </w:rPr>
      </w:pPr>
      <w:r w:rsidRPr="000867D6">
        <w:rPr>
          <w:b/>
          <w:bCs/>
          <w:sz w:val="28"/>
          <w:szCs w:val="28"/>
        </w:rPr>
        <w:t>2.</w:t>
      </w:r>
      <w:r w:rsidR="000867D6" w:rsidRPr="000867D6">
        <w:rPr>
          <w:b/>
          <w:bCs/>
          <w:sz w:val="28"/>
          <w:szCs w:val="28"/>
          <w:lang w:val="en-US"/>
        </w:rPr>
        <w:t>2</w:t>
      </w:r>
      <w:r w:rsidRPr="000867D6">
        <w:rPr>
          <w:b/>
          <w:bCs/>
          <w:sz w:val="28"/>
          <w:szCs w:val="28"/>
        </w:rPr>
        <w:t>.</w:t>
      </w:r>
      <w:r w:rsidR="000867D6" w:rsidRPr="000867D6">
        <w:rPr>
          <w:b/>
          <w:bCs/>
          <w:sz w:val="28"/>
          <w:szCs w:val="28"/>
          <w:lang w:val="en-US"/>
        </w:rPr>
        <w:t>3.</w:t>
      </w:r>
      <w:bookmarkEnd w:id="53"/>
      <w:bookmarkEnd w:id="54"/>
      <w:bookmarkEnd w:id="55"/>
      <w:bookmarkEnd w:id="56"/>
      <w:r w:rsidR="000867D6" w:rsidRPr="000867D6">
        <w:rPr>
          <w:b/>
          <w:bCs/>
          <w:sz w:val="28"/>
          <w:szCs w:val="28"/>
          <w:lang w:val="en-US"/>
        </w:rPr>
        <w:t xml:space="preserve"> Tổng quan về học sâu</w:t>
      </w:r>
    </w:p>
    <w:p w14:paraId="4112B5C9" w14:textId="3036FF00" w:rsidR="000867D6" w:rsidRPr="000867D6" w:rsidRDefault="000867D6" w:rsidP="000867D6">
      <w:pPr>
        <w:spacing w:line="360" w:lineRule="auto"/>
        <w:jc w:val="both"/>
        <w:rPr>
          <w:sz w:val="28"/>
          <w:szCs w:val="28"/>
        </w:rPr>
      </w:pPr>
      <w:r w:rsidRPr="000867D6">
        <w:rPr>
          <w:sz w:val="28"/>
          <w:szCs w:val="28"/>
        </w:rPr>
        <w:t xml:space="preserve">     Học sâu (Deep Learning) là một nhánh của học máy sử dụng các mạng nơ-ron nhiều lớp để học các đặc trưng phức tạp từ dữ liệu.</w:t>
      </w:r>
    </w:p>
    <w:p w14:paraId="05D4C69A" w14:textId="50CB0744" w:rsidR="000867D6" w:rsidRPr="000867D6" w:rsidRDefault="000867D6" w:rsidP="000867D6">
      <w:pPr>
        <w:spacing w:line="360" w:lineRule="auto"/>
        <w:jc w:val="both"/>
        <w:rPr>
          <w:sz w:val="28"/>
          <w:szCs w:val="28"/>
          <w:lang w:val="en-US"/>
        </w:rPr>
      </w:pPr>
      <w:r>
        <w:rPr>
          <w:sz w:val="28"/>
          <w:szCs w:val="28"/>
          <w:lang w:val="en-US"/>
        </w:rPr>
        <w:t xml:space="preserve">     </w:t>
      </w:r>
      <w:r w:rsidRPr="000867D6">
        <w:rPr>
          <w:sz w:val="28"/>
          <w:szCs w:val="28"/>
          <w:lang w:val="en-US"/>
        </w:rPr>
        <w:t>Ưu điểm:</w:t>
      </w:r>
    </w:p>
    <w:p w14:paraId="4ED3A89C" w14:textId="036D873E" w:rsidR="000867D6" w:rsidRPr="000867D6" w:rsidRDefault="000867D6" w:rsidP="00454591">
      <w:pPr>
        <w:numPr>
          <w:ilvl w:val="0"/>
          <w:numId w:val="13"/>
        </w:numPr>
        <w:spacing w:line="360" w:lineRule="auto"/>
        <w:jc w:val="both"/>
        <w:rPr>
          <w:sz w:val="28"/>
          <w:szCs w:val="28"/>
          <w:lang w:val="en-US"/>
        </w:rPr>
      </w:pPr>
      <w:r w:rsidRPr="000867D6">
        <w:rPr>
          <w:sz w:val="28"/>
          <w:szCs w:val="28"/>
          <w:lang w:val="en-US"/>
        </w:rPr>
        <w:t>Tự động trích xuất đặc trưng</w:t>
      </w:r>
    </w:p>
    <w:p w14:paraId="28F83806" w14:textId="5F82AAA4" w:rsidR="000867D6" w:rsidRPr="000867D6" w:rsidRDefault="000867D6" w:rsidP="00454591">
      <w:pPr>
        <w:numPr>
          <w:ilvl w:val="0"/>
          <w:numId w:val="13"/>
        </w:numPr>
        <w:spacing w:line="360" w:lineRule="auto"/>
        <w:jc w:val="both"/>
        <w:rPr>
          <w:sz w:val="28"/>
          <w:szCs w:val="28"/>
          <w:lang w:val="en-US"/>
        </w:rPr>
      </w:pPr>
      <w:r w:rsidRPr="000867D6">
        <w:rPr>
          <w:sz w:val="28"/>
          <w:szCs w:val="28"/>
          <w:lang w:val="en-US"/>
        </w:rPr>
        <w:t>Hiệu quả cao với dữ liệu ảnh</w:t>
      </w:r>
    </w:p>
    <w:p w14:paraId="5589FF5E" w14:textId="4684BD77" w:rsidR="000867D6" w:rsidRPr="000867D6" w:rsidRDefault="000867D6" w:rsidP="00454591">
      <w:pPr>
        <w:numPr>
          <w:ilvl w:val="0"/>
          <w:numId w:val="13"/>
        </w:numPr>
        <w:spacing w:line="360" w:lineRule="auto"/>
        <w:jc w:val="both"/>
        <w:rPr>
          <w:sz w:val="28"/>
          <w:szCs w:val="28"/>
          <w:lang w:val="en-US"/>
        </w:rPr>
      </w:pPr>
      <w:r w:rsidRPr="000867D6">
        <w:rPr>
          <w:sz w:val="28"/>
          <w:szCs w:val="28"/>
          <w:lang w:val="en-US"/>
        </w:rPr>
        <w:t>Độ chính xác tốt</w:t>
      </w:r>
    </w:p>
    <w:p w14:paraId="064F6AE3" w14:textId="2128EB8A" w:rsidR="00491903" w:rsidRPr="000867D6" w:rsidRDefault="000867D6" w:rsidP="000867D6">
      <w:pPr>
        <w:spacing w:line="360" w:lineRule="auto"/>
        <w:jc w:val="both"/>
        <w:rPr>
          <w:sz w:val="28"/>
          <w:szCs w:val="28"/>
          <w:lang w:val="en-US"/>
        </w:rPr>
      </w:pPr>
      <w:r>
        <w:rPr>
          <w:sz w:val="28"/>
          <w:szCs w:val="28"/>
          <w:lang w:val="en-US"/>
        </w:rPr>
        <w:t xml:space="preserve">     </w:t>
      </w:r>
      <w:r w:rsidRPr="000867D6">
        <w:rPr>
          <w:sz w:val="28"/>
          <w:szCs w:val="28"/>
          <w:lang w:val="en-US"/>
        </w:rPr>
        <w:t>Trong đề tài, học sâu được áp dụng thông qua mô hình CNN để phân loại rác thải.</w:t>
      </w:r>
    </w:p>
    <w:p w14:paraId="2FC43359" w14:textId="33872772" w:rsidR="00491903" w:rsidRPr="000867D6" w:rsidRDefault="00454591" w:rsidP="004C393F">
      <w:pPr>
        <w:spacing w:line="360" w:lineRule="auto"/>
        <w:rPr>
          <w:b/>
          <w:bCs/>
          <w:sz w:val="28"/>
          <w:szCs w:val="28"/>
          <w:lang w:val="en-US"/>
        </w:rPr>
      </w:pPr>
      <w:bookmarkStart w:id="57" w:name="_Toc10315"/>
      <w:bookmarkStart w:id="58" w:name="_Toc32015"/>
      <w:bookmarkStart w:id="59" w:name="_Toc26358"/>
      <w:bookmarkStart w:id="60" w:name="_Toc193"/>
      <w:r w:rsidRPr="000867D6">
        <w:rPr>
          <w:b/>
          <w:bCs/>
          <w:sz w:val="28"/>
          <w:szCs w:val="28"/>
        </w:rPr>
        <w:t>2.</w:t>
      </w:r>
      <w:r w:rsidR="000867D6" w:rsidRPr="000867D6">
        <w:rPr>
          <w:b/>
          <w:bCs/>
          <w:sz w:val="28"/>
          <w:szCs w:val="28"/>
          <w:lang w:val="en-US"/>
        </w:rPr>
        <w:t>2</w:t>
      </w:r>
      <w:r w:rsidRPr="000867D6">
        <w:rPr>
          <w:b/>
          <w:bCs/>
          <w:sz w:val="28"/>
          <w:szCs w:val="28"/>
        </w:rPr>
        <w:t>.</w:t>
      </w:r>
      <w:r w:rsidR="000867D6" w:rsidRPr="000867D6">
        <w:rPr>
          <w:b/>
          <w:bCs/>
          <w:sz w:val="28"/>
          <w:szCs w:val="28"/>
          <w:lang w:val="en-US"/>
        </w:rPr>
        <w:t xml:space="preserve">4. </w:t>
      </w:r>
      <w:bookmarkEnd w:id="57"/>
      <w:bookmarkEnd w:id="58"/>
      <w:bookmarkEnd w:id="59"/>
      <w:bookmarkEnd w:id="60"/>
      <w:r w:rsidR="000867D6" w:rsidRPr="000867D6">
        <w:rPr>
          <w:b/>
          <w:bCs/>
          <w:sz w:val="28"/>
          <w:szCs w:val="28"/>
          <w:lang w:val="en-US"/>
        </w:rPr>
        <w:t>Các phương pháp phân loại dữ liệu</w:t>
      </w:r>
    </w:p>
    <w:p w14:paraId="6437ABAD" w14:textId="3E453075" w:rsidR="000867D6" w:rsidRPr="000867D6" w:rsidRDefault="000867D6" w:rsidP="000867D6">
      <w:pPr>
        <w:spacing w:line="360" w:lineRule="auto"/>
        <w:jc w:val="both"/>
        <w:rPr>
          <w:sz w:val="28"/>
          <w:szCs w:val="28"/>
          <w:lang w:val="en-US"/>
        </w:rPr>
      </w:pPr>
      <w:bookmarkStart w:id="61" w:name="_Toc30252"/>
      <w:bookmarkStart w:id="62" w:name="_Toc3869"/>
      <w:bookmarkStart w:id="63" w:name="_Toc31795"/>
      <w:bookmarkStart w:id="64" w:name="_Toc7754"/>
      <w:r>
        <w:rPr>
          <w:sz w:val="28"/>
          <w:szCs w:val="28"/>
          <w:lang w:val="en-US"/>
        </w:rPr>
        <w:t xml:space="preserve">     </w:t>
      </w:r>
      <w:r w:rsidRPr="000867D6">
        <w:rPr>
          <w:sz w:val="28"/>
          <w:szCs w:val="28"/>
          <w:lang w:val="en-US"/>
        </w:rPr>
        <w:t>Phân loại dữ liệu là quá trình gán nhãn cho dữ liệu đầu vào.</w:t>
      </w:r>
    </w:p>
    <w:p w14:paraId="46C1F725" w14:textId="4A3348B5" w:rsidR="000867D6" w:rsidRPr="000867D6" w:rsidRDefault="000867D6" w:rsidP="000867D6">
      <w:pPr>
        <w:spacing w:line="360" w:lineRule="auto"/>
        <w:jc w:val="both"/>
        <w:rPr>
          <w:sz w:val="28"/>
          <w:szCs w:val="28"/>
          <w:lang w:val="en-US"/>
        </w:rPr>
      </w:pPr>
      <w:r>
        <w:rPr>
          <w:sz w:val="28"/>
          <w:szCs w:val="28"/>
          <w:lang w:val="en-US"/>
        </w:rPr>
        <w:t xml:space="preserve">     </w:t>
      </w:r>
      <w:r w:rsidRPr="000867D6">
        <w:rPr>
          <w:sz w:val="28"/>
          <w:szCs w:val="28"/>
          <w:lang w:val="en-US"/>
        </w:rPr>
        <w:t>Một số phương pháp phổ biến:</w:t>
      </w:r>
    </w:p>
    <w:p w14:paraId="23744A8F" w14:textId="77777777" w:rsidR="000867D6" w:rsidRDefault="000867D6" w:rsidP="00454591">
      <w:pPr>
        <w:numPr>
          <w:ilvl w:val="0"/>
          <w:numId w:val="13"/>
        </w:numPr>
        <w:spacing w:line="360" w:lineRule="auto"/>
        <w:jc w:val="both"/>
        <w:rPr>
          <w:sz w:val="28"/>
          <w:szCs w:val="28"/>
          <w:lang w:val="en-US"/>
        </w:rPr>
      </w:pPr>
      <w:r w:rsidRPr="000867D6">
        <w:rPr>
          <w:sz w:val="28"/>
          <w:szCs w:val="28"/>
          <w:lang w:val="en-US"/>
        </w:rPr>
        <w:t>Phương pháp truyền thống:</w:t>
      </w:r>
    </w:p>
    <w:p w14:paraId="6F78AB3E" w14:textId="090A4B18" w:rsidR="000867D6" w:rsidRDefault="000867D6" w:rsidP="000867D6">
      <w:pPr>
        <w:spacing w:line="360" w:lineRule="auto"/>
        <w:ind w:left="720"/>
        <w:jc w:val="both"/>
        <w:rPr>
          <w:sz w:val="28"/>
          <w:szCs w:val="28"/>
          <w:lang w:val="en-US"/>
        </w:rPr>
      </w:pPr>
      <w:r>
        <w:rPr>
          <w:sz w:val="28"/>
          <w:szCs w:val="28"/>
          <w:lang w:val="en-US"/>
        </w:rPr>
        <w:t xml:space="preserve">+   </w:t>
      </w:r>
      <w:r w:rsidRPr="000867D6">
        <w:rPr>
          <w:sz w:val="28"/>
          <w:szCs w:val="28"/>
          <w:lang w:val="en-US"/>
        </w:rPr>
        <w:t>KNN</w:t>
      </w:r>
    </w:p>
    <w:p w14:paraId="4A7D8ADC" w14:textId="0359E7BA" w:rsidR="000867D6" w:rsidRDefault="000867D6" w:rsidP="000867D6">
      <w:pPr>
        <w:spacing w:line="360" w:lineRule="auto"/>
        <w:ind w:left="720"/>
        <w:jc w:val="both"/>
        <w:rPr>
          <w:sz w:val="28"/>
          <w:szCs w:val="28"/>
          <w:lang w:val="en-US"/>
        </w:rPr>
      </w:pPr>
      <w:r>
        <w:rPr>
          <w:sz w:val="28"/>
          <w:szCs w:val="28"/>
          <w:lang w:val="en-US"/>
        </w:rPr>
        <w:t xml:space="preserve">+   </w:t>
      </w:r>
      <w:r w:rsidRPr="000867D6">
        <w:rPr>
          <w:sz w:val="28"/>
          <w:szCs w:val="28"/>
          <w:lang w:val="en-US"/>
        </w:rPr>
        <w:t>SVM</w:t>
      </w:r>
    </w:p>
    <w:p w14:paraId="7E6EA85C" w14:textId="59381E99" w:rsidR="000867D6" w:rsidRPr="000867D6" w:rsidRDefault="000867D6" w:rsidP="000867D6">
      <w:pPr>
        <w:spacing w:line="360" w:lineRule="auto"/>
        <w:ind w:left="720"/>
        <w:jc w:val="both"/>
        <w:rPr>
          <w:sz w:val="28"/>
          <w:szCs w:val="28"/>
          <w:lang w:val="en-US"/>
        </w:rPr>
      </w:pPr>
      <w:r>
        <w:rPr>
          <w:sz w:val="28"/>
          <w:szCs w:val="28"/>
          <w:lang w:val="en-US"/>
        </w:rPr>
        <w:t xml:space="preserve">+   </w:t>
      </w:r>
      <w:r w:rsidRPr="000867D6">
        <w:rPr>
          <w:sz w:val="28"/>
          <w:szCs w:val="28"/>
          <w:lang w:val="en-US"/>
        </w:rPr>
        <w:t>Decision Tree</w:t>
      </w:r>
    </w:p>
    <w:p w14:paraId="7D284C3E" w14:textId="77777777" w:rsidR="000867D6" w:rsidRDefault="000867D6" w:rsidP="00454591">
      <w:pPr>
        <w:numPr>
          <w:ilvl w:val="0"/>
          <w:numId w:val="13"/>
        </w:numPr>
        <w:spacing w:line="360" w:lineRule="auto"/>
        <w:jc w:val="both"/>
        <w:rPr>
          <w:sz w:val="28"/>
          <w:szCs w:val="28"/>
          <w:lang w:val="en-US"/>
        </w:rPr>
      </w:pPr>
      <w:r w:rsidRPr="000867D6">
        <w:rPr>
          <w:sz w:val="28"/>
          <w:szCs w:val="28"/>
          <w:lang w:val="en-US"/>
        </w:rPr>
        <w:lastRenderedPageBreak/>
        <w:t>Phương pháp hiện đại (Deep Learning):</w:t>
      </w:r>
    </w:p>
    <w:p w14:paraId="5F605FFE" w14:textId="77777777" w:rsidR="000867D6" w:rsidRDefault="000867D6" w:rsidP="000867D6">
      <w:pPr>
        <w:spacing w:line="360" w:lineRule="auto"/>
        <w:ind w:left="720"/>
        <w:jc w:val="both"/>
        <w:rPr>
          <w:sz w:val="28"/>
          <w:szCs w:val="28"/>
          <w:lang w:val="en-US"/>
        </w:rPr>
      </w:pPr>
      <w:r>
        <w:rPr>
          <w:sz w:val="28"/>
          <w:szCs w:val="28"/>
          <w:lang w:val="en-US"/>
        </w:rPr>
        <w:t xml:space="preserve">+   </w:t>
      </w:r>
      <w:r w:rsidRPr="000867D6">
        <w:rPr>
          <w:sz w:val="28"/>
          <w:szCs w:val="28"/>
          <w:lang w:val="en-US"/>
        </w:rPr>
        <w:t>CNN</w:t>
      </w:r>
    </w:p>
    <w:p w14:paraId="3C38BDD2" w14:textId="77777777" w:rsidR="000867D6" w:rsidRDefault="000867D6" w:rsidP="000867D6">
      <w:pPr>
        <w:spacing w:line="360" w:lineRule="auto"/>
        <w:ind w:left="720"/>
        <w:jc w:val="both"/>
        <w:rPr>
          <w:sz w:val="28"/>
          <w:szCs w:val="28"/>
          <w:lang w:val="en-US"/>
        </w:rPr>
      </w:pPr>
      <w:r>
        <w:rPr>
          <w:sz w:val="28"/>
          <w:szCs w:val="28"/>
          <w:lang w:val="en-US"/>
        </w:rPr>
        <w:t xml:space="preserve">+   </w:t>
      </w:r>
      <w:r w:rsidRPr="000867D6">
        <w:rPr>
          <w:sz w:val="28"/>
          <w:szCs w:val="28"/>
          <w:lang w:val="en-US"/>
        </w:rPr>
        <w:t>ResNet</w:t>
      </w:r>
    </w:p>
    <w:p w14:paraId="4CCF28C4" w14:textId="5D3C741C" w:rsidR="000867D6" w:rsidRPr="000867D6" w:rsidRDefault="000867D6" w:rsidP="000867D6">
      <w:pPr>
        <w:spacing w:line="360" w:lineRule="auto"/>
        <w:ind w:left="720"/>
        <w:jc w:val="both"/>
        <w:rPr>
          <w:sz w:val="28"/>
          <w:szCs w:val="28"/>
          <w:lang w:val="en-US"/>
        </w:rPr>
      </w:pPr>
      <w:r>
        <w:rPr>
          <w:sz w:val="28"/>
          <w:szCs w:val="28"/>
          <w:lang w:val="en-US"/>
        </w:rPr>
        <w:t xml:space="preserve">+   </w:t>
      </w:r>
      <w:r w:rsidRPr="000867D6">
        <w:rPr>
          <w:sz w:val="28"/>
          <w:szCs w:val="28"/>
          <w:lang w:val="en-US"/>
        </w:rPr>
        <w:t>MobileNet</w:t>
      </w:r>
    </w:p>
    <w:p w14:paraId="425BD07A" w14:textId="72BFF858" w:rsidR="000867D6" w:rsidRPr="000867D6" w:rsidRDefault="000867D6" w:rsidP="000867D6">
      <w:pPr>
        <w:spacing w:line="360" w:lineRule="auto"/>
        <w:jc w:val="both"/>
        <w:rPr>
          <w:sz w:val="28"/>
          <w:szCs w:val="28"/>
          <w:lang w:val="en-US"/>
        </w:rPr>
      </w:pPr>
      <w:r>
        <w:rPr>
          <w:sz w:val="28"/>
          <w:szCs w:val="28"/>
          <w:lang w:val="en-US"/>
        </w:rPr>
        <w:t xml:space="preserve">     </w:t>
      </w:r>
      <w:r w:rsidRPr="000867D6">
        <w:rPr>
          <w:sz w:val="28"/>
          <w:szCs w:val="28"/>
          <w:lang w:val="en-US"/>
        </w:rPr>
        <w:t>Trong đó, các phương pháp học sâu có khả năng xử lý dữ liệu ảnh tốt hơn nhờ học được đặc trưng trực tiếp từ dữ liệu.</w:t>
      </w:r>
    </w:p>
    <w:p w14:paraId="6039956D" w14:textId="561CF1BF" w:rsidR="00491903" w:rsidRPr="000867D6" w:rsidRDefault="00454591" w:rsidP="004C393F">
      <w:pPr>
        <w:spacing w:line="360" w:lineRule="auto"/>
        <w:rPr>
          <w:b/>
          <w:bCs/>
          <w:sz w:val="28"/>
          <w:szCs w:val="28"/>
          <w:lang w:val="en-US"/>
        </w:rPr>
      </w:pPr>
      <w:r w:rsidRPr="000867D6">
        <w:rPr>
          <w:b/>
          <w:bCs/>
          <w:sz w:val="28"/>
          <w:szCs w:val="28"/>
        </w:rPr>
        <w:t>2.</w:t>
      </w:r>
      <w:r w:rsidR="000867D6" w:rsidRPr="000867D6">
        <w:rPr>
          <w:b/>
          <w:bCs/>
          <w:sz w:val="28"/>
          <w:szCs w:val="28"/>
          <w:lang w:val="en-US"/>
        </w:rPr>
        <w:t>2</w:t>
      </w:r>
      <w:r w:rsidRPr="000867D6">
        <w:rPr>
          <w:b/>
          <w:bCs/>
          <w:sz w:val="28"/>
          <w:szCs w:val="28"/>
        </w:rPr>
        <w:t>.</w:t>
      </w:r>
      <w:r w:rsidR="000867D6" w:rsidRPr="000867D6">
        <w:rPr>
          <w:b/>
          <w:bCs/>
          <w:sz w:val="28"/>
          <w:szCs w:val="28"/>
          <w:lang w:val="en-US"/>
        </w:rPr>
        <w:t xml:space="preserve">5. </w:t>
      </w:r>
      <w:bookmarkEnd w:id="61"/>
      <w:bookmarkEnd w:id="62"/>
      <w:bookmarkEnd w:id="63"/>
      <w:bookmarkEnd w:id="64"/>
      <w:r w:rsidR="000867D6" w:rsidRPr="000867D6">
        <w:rPr>
          <w:b/>
          <w:bCs/>
          <w:sz w:val="28"/>
          <w:szCs w:val="28"/>
          <w:lang w:val="en-US"/>
        </w:rPr>
        <w:t>Các mô hình áp dụng trong bài toán phân loại ảnh</w:t>
      </w:r>
    </w:p>
    <w:p w14:paraId="2BC79FEF" w14:textId="2DFA380B" w:rsidR="000867D6" w:rsidRPr="000867D6" w:rsidRDefault="000867D6" w:rsidP="000867D6">
      <w:pPr>
        <w:spacing w:line="360" w:lineRule="auto"/>
        <w:jc w:val="both"/>
        <w:rPr>
          <w:sz w:val="28"/>
          <w:szCs w:val="28"/>
          <w:lang w:val="en-US"/>
        </w:rPr>
      </w:pPr>
      <w:bookmarkStart w:id="65" w:name="_Toc30860"/>
      <w:bookmarkStart w:id="66" w:name="_Toc12107"/>
      <w:bookmarkStart w:id="67" w:name="_Toc21940"/>
      <w:bookmarkStart w:id="68" w:name="_Toc23820"/>
      <w:r>
        <w:rPr>
          <w:sz w:val="28"/>
          <w:szCs w:val="28"/>
          <w:lang w:val="en-US"/>
        </w:rPr>
        <w:t xml:space="preserve">     </w:t>
      </w:r>
      <w:r w:rsidRPr="000867D6">
        <w:rPr>
          <w:sz w:val="28"/>
          <w:szCs w:val="28"/>
        </w:rPr>
        <w:t>Trong bài toán phân loại ảnh, một số mô hình CNN thường được sử dụng:</w:t>
      </w:r>
    </w:p>
    <w:p w14:paraId="7B05FBF5" w14:textId="77777777" w:rsidR="005D098A" w:rsidRDefault="000867D6" w:rsidP="00454591">
      <w:pPr>
        <w:numPr>
          <w:ilvl w:val="0"/>
          <w:numId w:val="13"/>
        </w:numPr>
        <w:spacing w:line="360" w:lineRule="auto"/>
        <w:jc w:val="both"/>
        <w:rPr>
          <w:sz w:val="28"/>
          <w:szCs w:val="28"/>
        </w:rPr>
      </w:pPr>
      <w:r w:rsidRPr="000867D6">
        <w:rPr>
          <w:rStyle w:val="Manh"/>
          <w:b w:val="0"/>
          <w:bCs w:val="0"/>
          <w:sz w:val="28"/>
          <w:szCs w:val="28"/>
        </w:rPr>
        <w:t>CNN cơ bản</w:t>
      </w:r>
    </w:p>
    <w:p w14:paraId="180B5749" w14:textId="77777777" w:rsidR="005D098A" w:rsidRDefault="005D098A" w:rsidP="005D098A">
      <w:pPr>
        <w:spacing w:line="360" w:lineRule="auto"/>
        <w:ind w:left="720"/>
        <w:jc w:val="both"/>
        <w:rPr>
          <w:sz w:val="28"/>
          <w:szCs w:val="28"/>
        </w:rPr>
      </w:pPr>
      <w:r>
        <w:rPr>
          <w:sz w:val="28"/>
          <w:szCs w:val="28"/>
          <w:lang w:val="en-US"/>
        </w:rPr>
        <w:t xml:space="preserve">+   </w:t>
      </w:r>
      <w:r w:rsidR="000867D6" w:rsidRPr="005D098A">
        <w:rPr>
          <w:sz w:val="28"/>
          <w:szCs w:val="28"/>
        </w:rPr>
        <w:t>Gồm các lớp tích chập, pooling và fully connected</w:t>
      </w:r>
    </w:p>
    <w:p w14:paraId="08CE2144" w14:textId="1338B6BB" w:rsidR="000867D6" w:rsidRPr="000867D6" w:rsidRDefault="005D098A" w:rsidP="005D098A">
      <w:pPr>
        <w:spacing w:line="360" w:lineRule="auto"/>
        <w:ind w:left="720"/>
        <w:jc w:val="both"/>
        <w:rPr>
          <w:sz w:val="28"/>
          <w:szCs w:val="28"/>
        </w:rPr>
      </w:pPr>
      <w:r w:rsidRPr="005D098A">
        <w:rPr>
          <w:sz w:val="28"/>
          <w:szCs w:val="28"/>
        </w:rPr>
        <w:t xml:space="preserve">+   </w:t>
      </w:r>
      <w:r w:rsidR="000867D6" w:rsidRPr="000867D6">
        <w:rPr>
          <w:sz w:val="28"/>
          <w:szCs w:val="28"/>
        </w:rPr>
        <w:t>Phù hợp với bài toán đơn giản</w:t>
      </w:r>
    </w:p>
    <w:p w14:paraId="30934C28" w14:textId="77777777" w:rsidR="005D098A" w:rsidRDefault="000867D6" w:rsidP="00454591">
      <w:pPr>
        <w:numPr>
          <w:ilvl w:val="0"/>
          <w:numId w:val="13"/>
        </w:numPr>
        <w:spacing w:line="360" w:lineRule="auto"/>
        <w:jc w:val="both"/>
        <w:rPr>
          <w:sz w:val="28"/>
          <w:szCs w:val="28"/>
        </w:rPr>
      </w:pPr>
      <w:r w:rsidRPr="000867D6">
        <w:rPr>
          <w:rStyle w:val="Manh"/>
          <w:b w:val="0"/>
          <w:bCs w:val="0"/>
          <w:sz w:val="28"/>
          <w:szCs w:val="28"/>
        </w:rPr>
        <w:t>VGGNet</w:t>
      </w:r>
    </w:p>
    <w:p w14:paraId="0F1FD633" w14:textId="77777777" w:rsidR="005D098A" w:rsidRDefault="005D098A" w:rsidP="005D098A">
      <w:pPr>
        <w:spacing w:line="360" w:lineRule="auto"/>
        <w:ind w:left="720"/>
        <w:jc w:val="both"/>
        <w:rPr>
          <w:sz w:val="28"/>
          <w:szCs w:val="28"/>
        </w:rPr>
      </w:pPr>
      <w:r w:rsidRPr="005D098A">
        <w:rPr>
          <w:sz w:val="28"/>
          <w:szCs w:val="28"/>
        </w:rPr>
        <w:t xml:space="preserve">+   </w:t>
      </w:r>
      <w:r w:rsidR="000867D6" w:rsidRPr="005D098A">
        <w:rPr>
          <w:sz w:val="28"/>
          <w:szCs w:val="28"/>
        </w:rPr>
        <w:t>Mạng sâu với nhiều lớp</w:t>
      </w:r>
    </w:p>
    <w:p w14:paraId="7C4D628F" w14:textId="0B19A64A" w:rsidR="000867D6" w:rsidRPr="000867D6" w:rsidRDefault="005D098A" w:rsidP="005D098A">
      <w:pPr>
        <w:spacing w:line="360" w:lineRule="auto"/>
        <w:ind w:left="720"/>
        <w:jc w:val="both"/>
        <w:rPr>
          <w:sz w:val="28"/>
          <w:szCs w:val="28"/>
        </w:rPr>
      </w:pPr>
      <w:r w:rsidRPr="005D098A">
        <w:rPr>
          <w:sz w:val="28"/>
          <w:szCs w:val="28"/>
        </w:rPr>
        <w:t xml:space="preserve">+   </w:t>
      </w:r>
      <w:r w:rsidR="000867D6" w:rsidRPr="000867D6">
        <w:rPr>
          <w:sz w:val="28"/>
          <w:szCs w:val="28"/>
        </w:rPr>
        <w:t>Độ chính xác cao nhưng tốn tài nguyên</w:t>
      </w:r>
    </w:p>
    <w:p w14:paraId="3A2A7CFF" w14:textId="77777777" w:rsidR="005D098A" w:rsidRDefault="000867D6" w:rsidP="00454591">
      <w:pPr>
        <w:numPr>
          <w:ilvl w:val="0"/>
          <w:numId w:val="13"/>
        </w:numPr>
        <w:spacing w:line="360" w:lineRule="auto"/>
        <w:jc w:val="both"/>
        <w:rPr>
          <w:sz w:val="28"/>
          <w:szCs w:val="28"/>
        </w:rPr>
      </w:pPr>
      <w:r w:rsidRPr="000867D6">
        <w:rPr>
          <w:rStyle w:val="Manh"/>
          <w:b w:val="0"/>
          <w:bCs w:val="0"/>
          <w:sz w:val="28"/>
          <w:szCs w:val="28"/>
        </w:rPr>
        <w:t>ResNet</w:t>
      </w:r>
    </w:p>
    <w:p w14:paraId="2AE06206" w14:textId="77777777" w:rsidR="005D098A" w:rsidRDefault="005D098A" w:rsidP="005D098A">
      <w:pPr>
        <w:spacing w:line="360" w:lineRule="auto"/>
        <w:ind w:left="720"/>
        <w:jc w:val="both"/>
        <w:rPr>
          <w:sz w:val="28"/>
          <w:szCs w:val="28"/>
        </w:rPr>
      </w:pPr>
      <w:r>
        <w:rPr>
          <w:sz w:val="28"/>
          <w:szCs w:val="28"/>
          <w:lang w:val="en-US"/>
        </w:rPr>
        <w:t xml:space="preserve">+   </w:t>
      </w:r>
      <w:r w:rsidR="000867D6" w:rsidRPr="005D098A">
        <w:rPr>
          <w:sz w:val="28"/>
          <w:szCs w:val="28"/>
        </w:rPr>
        <w:t>Sử dụng skip connection</w:t>
      </w:r>
    </w:p>
    <w:p w14:paraId="26BB06E7" w14:textId="709621D3" w:rsidR="005D098A" w:rsidRDefault="005D098A" w:rsidP="005D098A">
      <w:pPr>
        <w:spacing w:line="360" w:lineRule="auto"/>
        <w:ind w:left="720"/>
        <w:jc w:val="both"/>
        <w:rPr>
          <w:sz w:val="28"/>
          <w:szCs w:val="28"/>
        </w:rPr>
      </w:pPr>
      <w:r w:rsidRPr="005D098A">
        <w:rPr>
          <w:sz w:val="28"/>
          <w:szCs w:val="28"/>
        </w:rPr>
        <w:t xml:space="preserve">+   </w:t>
      </w:r>
      <w:r w:rsidR="000867D6" w:rsidRPr="000867D6">
        <w:rPr>
          <w:sz w:val="28"/>
          <w:szCs w:val="28"/>
        </w:rPr>
        <w:t>Giải quyết vấn đề mất mát thông tin khi mạng sâu</w:t>
      </w:r>
    </w:p>
    <w:p w14:paraId="4A9C97E2" w14:textId="77777777" w:rsidR="005D098A" w:rsidRPr="005D098A" w:rsidRDefault="005D098A" w:rsidP="005D098A">
      <w:pPr>
        <w:spacing w:line="360" w:lineRule="auto"/>
        <w:ind w:left="720"/>
        <w:jc w:val="both"/>
        <w:rPr>
          <w:sz w:val="28"/>
          <w:szCs w:val="28"/>
        </w:rPr>
      </w:pPr>
    </w:p>
    <w:p w14:paraId="7BE4D6E0" w14:textId="0F540E73" w:rsidR="005D098A" w:rsidRPr="000867D6" w:rsidRDefault="005D098A" w:rsidP="005D098A">
      <w:pPr>
        <w:spacing w:line="360" w:lineRule="auto"/>
        <w:jc w:val="center"/>
        <w:rPr>
          <w:sz w:val="28"/>
          <w:szCs w:val="28"/>
        </w:rPr>
      </w:pPr>
      <w:r>
        <w:rPr>
          <w:noProof/>
        </w:rPr>
        <w:drawing>
          <wp:inline distT="0" distB="0" distL="0" distR="0" wp14:anchorId="36EB1C67" wp14:editId="7E63BA72">
            <wp:extent cx="4131310" cy="1546860"/>
            <wp:effectExtent l="0" t="0" r="254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1310" cy="1546860"/>
                    </a:xfrm>
                    <a:prstGeom prst="rect">
                      <a:avLst/>
                    </a:prstGeom>
                    <a:noFill/>
                    <a:ln>
                      <a:noFill/>
                    </a:ln>
                  </pic:spPr>
                </pic:pic>
              </a:graphicData>
            </a:graphic>
          </wp:inline>
        </w:drawing>
      </w:r>
    </w:p>
    <w:p w14:paraId="0DC3D640" w14:textId="3C4071A1" w:rsidR="005D098A" w:rsidRPr="005D098A" w:rsidRDefault="005D098A" w:rsidP="005D098A">
      <w:pPr>
        <w:spacing w:line="360" w:lineRule="auto"/>
        <w:jc w:val="center"/>
        <w:rPr>
          <w:i/>
          <w:iCs/>
          <w:sz w:val="28"/>
          <w:szCs w:val="28"/>
        </w:rPr>
      </w:pPr>
      <w:r w:rsidRPr="005D098A">
        <w:rPr>
          <w:i/>
          <w:iCs/>
          <w:sz w:val="28"/>
          <w:szCs w:val="28"/>
        </w:rPr>
        <w:t>Hình 2.1. Kiến trúc mạng CNN cơ bản</w:t>
      </w:r>
    </w:p>
    <w:p w14:paraId="7C18C380" w14:textId="2FF65829" w:rsidR="005D098A" w:rsidRDefault="005D098A" w:rsidP="004C393F">
      <w:pPr>
        <w:spacing w:line="360" w:lineRule="auto"/>
        <w:rPr>
          <w:sz w:val="28"/>
          <w:szCs w:val="28"/>
        </w:rPr>
      </w:pPr>
    </w:p>
    <w:p w14:paraId="18A0EBA6" w14:textId="56EA8F56" w:rsidR="00C75FD4" w:rsidRDefault="00C75FD4" w:rsidP="004C393F">
      <w:pPr>
        <w:spacing w:line="360" w:lineRule="auto"/>
        <w:rPr>
          <w:sz w:val="28"/>
          <w:szCs w:val="28"/>
        </w:rPr>
      </w:pPr>
    </w:p>
    <w:p w14:paraId="6796D191" w14:textId="77777777" w:rsidR="00C75FD4" w:rsidRDefault="00C75FD4" w:rsidP="00C75FD4">
      <w:pPr>
        <w:spacing w:line="360" w:lineRule="auto"/>
        <w:jc w:val="center"/>
        <w:rPr>
          <w:sz w:val="28"/>
          <w:szCs w:val="28"/>
        </w:rPr>
      </w:pPr>
    </w:p>
    <w:p w14:paraId="36FD1A06" w14:textId="5C0C86A8" w:rsidR="00C75FD4" w:rsidRDefault="00C75FD4" w:rsidP="00C75FD4">
      <w:pPr>
        <w:spacing w:line="360" w:lineRule="auto"/>
        <w:jc w:val="center"/>
        <w:rPr>
          <w:sz w:val="28"/>
          <w:szCs w:val="28"/>
        </w:rPr>
      </w:pPr>
      <w:r>
        <w:rPr>
          <w:noProof/>
        </w:rPr>
        <w:lastRenderedPageBreak/>
        <w:drawing>
          <wp:inline distT="0" distB="0" distL="0" distR="0" wp14:anchorId="0D994879" wp14:editId="573BC172">
            <wp:extent cx="3468370" cy="1844040"/>
            <wp:effectExtent l="0" t="0" r="0" b="381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8370" cy="1844040"/>
                    </a:xfrm>
                    <a:prstGeom prst="rect">
                      <a:avLst/>
                    </a:prstGeom>
                    <a:noFill/>
                    <a:ln>
                      <a:noFill/>
                    </a:ln>
                  </pic:spPr>
                </pic:pic>
              </a:graphicData>
            </a:graphic>
          </wp:inline>
        </w:drawing>
      </w:r>
    </w:p>
    <w:p w14:paraId="62BFCADA" w14:textId="2EF03B2E" w:rsidR="00C75FD4" w:rsidRDefault="00C75FD4" w:rsidP="00C75FD4">
      <w:pPr>
        <w:spacing w:line="360" w:lineRule="auto"/>
        <w:jc w:val="center"/>
        <w:rPr>
          <w:rStyle w:val="Manh"/>
          <w:b w:val="0"/>
          <w:bCs w:val="0"/>
          <w:i/>
          <w:iCs/>
          <w:sz w:val="28"/>
          <w:szCs w:val="28"/>
          <w:lang w:val="en-US"/>
        </w:rPr>
      </w:pPr>
      <w:r w:rsidRPr="00C75FD4">
        <w:rPr>
          <w:rStyle w:val="Manh"/>
          <w:b w:val="0"/>
          <w:bCs w:val="0"/>
          <w:i/>
          <w:iCs/>
          <w:sz w:val="28"/>
          <w:szCs w:val="28"/>
        </w:rPr>
        <w:t xml:space="preserve">Hình 2.2. Cơ chế skip </w:t>
      </w:r>
      <w:r w:rsidRPr="00C75FD4">
        <w:rPr>
          <w:rStyle w:val="Manh"/>
          <w:b w:val="0"/>
          <w:bCs w:val="0"/>
          <w:i/>
          <w:iCs/>
          <w:sz w:val="28"/>
          <w:szCs w:val="28"/>
          <w:lang w:val="en-US"/>
        </w:rPr>
        <w:t>connection trong ResNet</w:t>
      </w:r>
    </w:p>
    <w:p w14:paraId="511B2468" w14:textId="77777777" w:rsidR="00C75FD4" w:rsidRPr="00C75FD4" w:rsidRDefault="00C75FD4" w:rsidP="00C75FD4">
      <w:pPr>
        <w:spacing w:line="360" w:lineRule="auto"/>
        <w:jc w:val="center"/>
        <w:rPr>
          <w:rStyle w:val="Manh"/>
          <w:b w:val="0"/>
          <w:bCs w:val="0"/>
          <w:i/>
          <w:iCs/>
          <w:sz w:val="28"/>
          <w:szCs w:val="28"/>
          <w:lang w:val="en-US"/>
        </w:rPr>
      </w:pPr>
    </w:p>
    <w:p w14:paraId="73DE73D1" w14:textId="5045449F" w:rsidR="005D098A" w:rsidRPr="005D098A" w:rsidRDefault="005D098A" w:rsidP="00454591">
      <w:pPr>
        <w:numPr>
          <w:ilvl w:val="0"/>
          <w:numId w:val="13"/>
        </w:numPr>
        <w:spacing w:line="360" w:lineRule="auto"/>
        <w:rPr>
          <w:sz w:val="28"/>
          <w:szCs w:val="28"/>
        </w:rPr>
      </w:pPr>
      <w:r w:rsidRPr="005D098A">
        <w:rPr>
          <w:rStyle w:val="Manh"/>
          <w:b w:val="0"/>
          <w:bCs w:val="0"/>
          <w:sz w:val="28"/>
          <w:szCs w:val="28"/>
        </w:rPr>
        <w:t>Mô hình sử dụng trong đề tài</w:t>
      </w:r>
    </w:p>
    <w:p w14:paraId="380E0400" w14:textId="1944E505" w:rsidR="005D098A" w:rsidRPr="005D098A" w:rsidRDefault="005D098A" w:rsidP="005D098A">
      <w:pPr>
        <w:spacing w:line="360" w:lineRule="auto"/>
        <w:rPr>
          <w:sz w:val="28"/>
          <w:szCs w:val="28"/>
        </w:rPr>
      </w:pPr>
      <w:r w:rsidRPr="005D098A">
        <w:rPr>
          <w:sz w:val="28"/>
          <w:szCs w:val="28"/>
        </w:rPr>
        <w:t xml:space="preserve">     Trong đề tài này, mô hình được lựa chọn là </w:t>
      </w:r>
      <w:r w:rsidRPr="005D098A">
        <w:rPr>
          <w:rStyle w:val="Manh"/>
          <w:b w:val="0"/>
          <w:bCs w:val="0"/>
          <w:sz w:val="28"/>
          <w:szCs w:val="28"/>
        </w:rPr>
        <w:t>ResNet18</w:t>
      </w:r>
      <w:r w:rsidRPr="005D098A">
        <w:rPr>
          <w:sz w:val="28"/>
          <w:szCs w:val="28"/>
        </w:rPr>
        <w:t xml:space="preserve"> với các đặc điểm:</w:t>
      </w:r>
    </w:p>
    <w:p w14:paraId="76360BAE" w14:textId="77777777" w:rsidR="005D098A" w:rsidRDefault="005D098A" w:rsidP="005D098A">
      <w:pPr>
        <w:spacing w:line="360" w:lineRule="auto"/>
        <w:rPr>
          <w:sz w:val="28"/>
          <w:szCs w:val="28"/>
        </w:rPr>
      </w:pPr>
      <w:r w:rsidRPr="005D098A">
        <w:rPr>
          <w:sz w:val="28"/>
          <w:szCs w:val="28"/>
        </w:rPr>
        <w:t xml:space="preserve">     +   Nhẹ, phù hợp chạy trên máy cá nhân</w:t>
      </w:r>
    </w:p>
    <w:p w14:paraId="2C84DF7D" w14:textId="2CB6378D" w:rsidR="005D098A" w:rsidRPr="005D098A" w:rsidRDefault="005D098A" w:rsidP="005D098A">
      <w:pPr>
        <w:spacing w:line="360" w:lineRule="auto"/>
        <w:rPr>
          <w:sz w:val="28"/>
          <w:szCs w:val="28"/>
        </w:rPr>
      </w:pPr>
      <w:r w:rsidRPr="005D098A">
        <w:rPr>
          <w:sz w:val="28"/>
          <w:szCs w:val="28"/>
        </w:rPr>
        <w:t xml:space="preserve">     +   Độ chính xác tốt</w:t>
      </w:r>
    </w:p>
    <w:p w14:paraId="007E91F6" w14:textId="10EF9EF0" w:rsidR="005D098A" w:rsidRPr="005D098A" w:rsidRDefault="005D098A" w:rsidP="005D098A">
      <w:pPr>
        <w:spacing w:line="360" w:lineRule="auto"/>
        <w:rPr>
          <w:sz w:val="28"/>
          <w:szCs w:val="28"/>
        </w:rPr>
      </w:pPr>
      <w:r w:rsidRPr="005D098A">
        <w:rPr>
          <w:sz w:val="28"/>
          <w:szCs w:val="28"/>
        </w:rPr>
        <w:t xml:space="preserve">     +   Dễ triển khai với thư viện PyTorch</w:t>
      </w:r>
    </w:p>
    <w:p w14:paraId="12B22BCA" w14:textId="3A612817" w:rsidR="005D098A" w:rsidRPr="005D098A" w:rsidRDefault="005D098A" w:rsidP="005D098A">
      <w:pPr>
        <w:spacing w:line="360" w:lineRule="auto"/>
        <w:rPr>
          <w:sz w:val="28"/>
          <w:szCs w:val="28"/>
        </w:rPr>
      </w:pPr>
      <w:r w:rsidRPr="005D098A">
        <w:rPr>
          <w:sz w:val="28"/>
          <w:szCs w:val="28"/>
        </w:rPr>
        <w:t xml:space="preserve">     Mô hình được điều chỉnh lớp cuối để phù hợp với bài toán:</w:t>
      </w:r>
    </w:p>
    <w:p w14:paraId="24143B3B" w14:textId="77777777" w:rsidR="005D098A" w:rsidRDefault="005D098A" w:rsidP="00454591">
      <w:pPr>
        <w:numPr>
          <w:ilvl w:val="0"/>
          <w:numId w:val="13"/>
        </w:numPr>
        <w:spacing w:line="360" w:lineRule="auto"/>
        <w:rPr>
          <w:sz w:val="28"/>
          <w:szCs w:val="28"/>
        </w:rPr>
      </w:pPr>
      <w:r w:rsidRPr="005D098A">
        <w:rPr>
          <w:sz w:val="28"/>
          <w:szCs w:val="28"/>
        </w:rPr>
        <w:t xml:space="preserve">Số lớp đầu ra: </w:t>
      </w:r>
      <w:r w:rsidRPr="005D098A">
        <w:rPr>
          <w:rStyle w:val="Manh"/>
          <w:b w:val="0"/>
          <w:bCs w:val="0"/>
          <w:sz w:val="28"/>
          <w:szCs w:val="28"/>
        </w:rPr>
        <w:t>6 lớp</w:t>
      </w:r>
    </w:p>
    <w:p w14:paraId="0DBED696" w14:textId="77777777" w:rsidR="005D098A" w:rsidRDefault="005D098A" w:rsidP="005D098A">
      <w:pPr>
        <w:spacing w:line="360" w:lineRule="auto"/>
        <w:ind w:left="720"/>
        <w:rPr>
          <w:sz w:val="28"/>
          <w:szCs w:val="28"/>
        </w:rPr>
      </w:pPr>
      <w:r>
        <w:rPr>
          <w:sz w:val="28"/>
          <w:szCs w:val="28"/>
          <w:lang w:val="en-US"/>
        </w:rPr>
        <w:t xml:space="preserve">+   </w:t>
      </w:r>
      <w:r w:rsidRPr="005D098A">
        <w:rPr>
          <w:sz w:val="28"/>
          <w:szCs w:val="28"/>
        </w:rPr>
        <w:t>Bìa carton</w:t>
      </w:r>
    </w:p>
    <w:p w14:paraId="663BB354" w14:textId="77777777" w:rsidR="005D098A" w:rsidRDefault="005D098A" w:rsidP="005D098A">
      <w:pPr>
        <w:spacing w:line="360" w:lineRule="auto"/>
        <w:ind w:left="720"/>
        <w:rPr>
          <w:sz w:val="28"/>
          <w:szCs w:val="28"/>
        </w:rPr>
      </w:pPr>
      <w:r>
        <w:rPr>
          <w:sz w:val="28"/>
          <w:szCs w:val="28"/>
          <w:lang w:val="en-US"/>
        </w:rPr>
        <w:t xml:space="preserve">+   </w:t>
      </w:r>
      <w:r w:rsidRPr="005D098A">
        <w:rPr>
          <w:sz w:val="28"/>
          <w:szCs w:val="28"/>
        </w:rPr>
        <w:t>Thủy tinh</w:t>
      </w:r>
    </w:p>
    <w:p w14:paraId="6555668A" w14:textId="77777777" w:rsidR="005D098A" w:rsidRDefault="005D098A" w:rsidP="005D098A">
      <w:pPr>
        <w:spacing w:line="360" w:lineRule="auto"/>
        <w:ind w:left="720"/>
        <w:rPr>
          <w:sz w:val="28"/>
          <w:szCs w:val="28"/>
        </w:rPr>
      </w:pPr>
      <w:r>
        <w:rPr>
          <w:sz w:val="28"/>
          <w:szCs w:val="28"/>
          <w:lang w:val="en-US"/>
        </w:rPr>
        <w:t xml:space="preserve">+   </w:t>
      </w:r>
      <w:r w:rsidRPr="005D098A">
        <w:rPr>
          <w:sz w:val="28"/>
          <w:szCs w:val="28"/>
        </w:rPr>
        <w:t>Kim loại</w:t>
      </w:r>
    </w:p>
    <w:p w14:paraId="1930C7A0" w14:textId="77777777" w:rsidR="005D098A" w:rsidRDefault="005D098A" w:rsidP="005D098A">
      <w:pPr>
        <w:spacing w:line="360" w:lineRule="auto"/>
        <w:ind w:left="720"/>
        <w:rPr>
          <w:sz w:val="28"/>
          <w:szCs w:val="28"/>
        </w:rPr>
      </w:pPr>
      <w:r>
        <w:rPr>
          <w:sz w:val="28"/>
          <w:szCs w:val="28"/>
          <w:lang w:val="en-US"/>
        </w:rPr>
        <w:t xml:space="preserve">+   </w:t>
      </w:r>
      <w:r w:rsidRPr="005D098A">
        <w:rPr>
          <w:sz w:val="28"/>
          <w:szCs w:val="28"/>
        </w:rPr>
        <w:t>Giấy</w:t>
      </w:r>
    </w:p>
    <w:p w14:paraId="32A38E88" w14:textId="77777777" w:rsidR="005D098A" w:rsidRDefault="005D098A" w:rsidP="005D098A">
      <w:pPr>
        <w:spacing w:line="360" w:lineRule="auto"/>
        <w:ind w:left="720"/>
        <w:rPr>
          <w:sz w:val="28"/>
          <w:szCs w:val="28"/>
        </w:rPr>
      </w:pPr>
      <w:r>
        <w:rPr>
          <w:sz w:val="28"/>
          <w:szCs w:val="28"/>
          <w:lang w:val="en-US"/>
        </w:rPr>
        <w:t xml:space="preserve">+   </w:t>
      </w:r>
      <w:r w:rsidRPr="005D098A">
        <w:rPr>
          <w:sz w:val="28"/>
          <w:szCs w:val="28"/>
        </w:rPr>
        <w:t>Nhựa</w:t>
      </w:r>
    </w:p>
    <w:p w14:paraId="122A3A01" w14:textId="782D6150" w:rsidR="005D098A" w:rsidRPr="005D098A" w:rsidRDefault="005D098A" w:rsidP="005D098A">
      <w:pPr>
        <w:spacing w:line="360" w:lineRule="auto"/>
        <w:ind w:left="720"/>
        <w:rPr>
          <w:sz w:val="28"/>
          <w:szCs w:val="28"/>
        </w:rPr>
      </w:pPr>
      <w:r>
        <w:rPr>
          <w:sz w:val="28"/>
          <w:szCs w:val="28"/>
          <w:lang w:val="en-US"/>
        </w:rPr>
        <w:t xml:space="preserve">+   </w:t>
      </w:r>
      <w:r w:rsidRPr="005D098A">
        <w:rPr>
          <w:sz w:val="28"/>
          <w:szCs w:val="28"/>
        </w:rPr>
        <w:t>Rác khác</w:t>
      </w:r>
    </w:p>
    <w:p w14:paraId="44B26E5C" w14:textId="77777777" w:rsidR="005D098A" w:rsidRPr="005D098A" w:rsidRDefault="005D098A" w:rsidP="005D098A">
      <w:pPr>
        <w:spacing w:line="360" w:lineRule="auto"/>
        <w:rPr>
          <w:sz w:val="28"/>
          <w:szCs w:val="28"/>
        </w:rPr>
      </w:pPr>
    </w:p>
    <w:p w14:paraId="57F6FA31" w14:textId="77777777" w:rsidR="00C75FD4" w:rsidRDefault="00C75FD4">
      <w:pPr>
        <w:pStyle w:val="u1"/>
        <w:spacing w:line="360" w:lineRule="auto"/>
        <w:jc w:val="center"/>
        <w:rPr>
          <w:rFonts w:ascii="Times New Roman" w:hAnsi="Times New Roman" w:hint="default"/>
          <w:sz w:val="28"/>
          <w:szCs w:val="28"/>
        </w:rPr>
      </w:pPr>
      <w:bookmarkStart w:id="69" w:name="_Toc32580"/>
      <w:bookmarkStart w:id="70" w:name="_Toc13273"/>
      <w:bookmarkStart w:id="71" w:name="_Toc851"/>
      <w:bookmarkStart w:id="72" w:name="_Toc22929"/>
      <w:bookmarkEnd w:id="65"/>
      <w:bookmarkEnd w:id="66"/>
      <w:bookmarkEnd w:id="67"/>
      <w:bookmarkEnd w:id="68"/>
    </w:p>
    <w:p w14:paraId="5EC7760A" w14:textId="77777777" w:rsidR="00C75FD4" w:rsidRDefault="00C75FD4">
      <w:pPr>
        <w:pStyle w:val="u1"/>
        <w:spacing w:line="360" w:lineRule="auto"/>
        <w:jc w:val="center"/>
        <w:rPr>
          <w:rFonts w:ascii="Times New Roman" w:hAnsi="Times New Roman" w:hint="default"/>
          <w:sz w:val="28"/>
          <w:szCs w:val="28"/>
        </w:rPr>
      </w:pPr>
    </w:p>
    <w:p w14:paraId="5630FA12" w14:textId="77777777" w:rsidR="00C75FD4" w:rsidRDefault="00C75FD4">
      <w:pPr>
        <w:pStyle w:val="u1"/>
        <w:spacing w:line="360" w:lineRule="auto"/>
        <w:jc w:val="center"/>
        <w:rPr>
          <w:rFonts w:ascii="Times New Roman" w:hAnsi="Times New Roman" w:hint="default"/>
          <w:sz w:val="28"/>
          <w:szCs w:val="28"/>
        </w:rPr>
      </w:pPr>
    </w:p>
    <w:p w14:paraId="25360B29" w14:textId="0957952E" w:rsidR="00491903" w:rsidRPr="00C75FD4" w:rsidRDefault="00454591">
      <w:pPr>
        <w:pStyle w:val="u1"/>
        <w:spacing w:line="360" w:lineRule="auto"/>
        <w:jc w:val="center"/>
        <w:rPr>
          <w:rFonts w:ascii="Times New Roman" w:hAnsi="Times New Roman" w:hint="default"/>
          <w:sz w:val="32"/>
          <w:szCs w:val="32"/>
        </w:rPr>
      </w:pPr>
      <w:r w:rsidRPr="00C75FD4">
        <w:rPr>
          <w:rFonts w:ascii="Times New Roman" w:hAnsi="Times New Roman" w:hint="default"/>
          <w:sz w:val="32"/>
          <w:szCs w:val="32"/>
        </w:rPr>
        <w:lastRenderedPageBreak/>
        <w:t>CHƯƠNG 3</w:t>
      </w:r>
      <w:r w:rsidR="00120ADA">
        <w:rPr>
          <w:rFonts w:ascii="Times New Roman" w:hAnsi="Times New Roman" w:hint="default"/>
          <w:sz w:val="32"/>
          <w:szCs w:val="32"/>
        </w:rPr>
        <w:t xml:space="preserve">: </w:t>
      </w:r>
      <w:r w:rsidRPr="00C75FD4">
        <w:rPr>
          <w:rFonts w:ascii="Times New Roman" w:hAnsi="Times New Roman" w:hint="default"/>
          <w:sz w:val="32"/>
          <w:szCs w:val="32"/>
        </w:rPr>
        <w:t xml:space="preserve">PHƯƠNG PHÁP </w:t>
      </w:r>
      <w:bookmarkEnd w:id="69"/>
      <w:bookmarkEnd w:id="70"/>
      <w:bookmarkEnd w:id="71"/>
      <w:bookmarkEnd w:id="72"/>
      <w:r w:rsidR="00120ADA">
        <w:rPr>
          <w:rFonts w:ascii="Times New Roman" w:hAnsi="Times New Roman" w:hint="default"/>
          <w:sz w:val="32"/>
          <w:szCs w:val="32"/>
        </w:rPr>
        <w:t>THỰC HIỆN</w:t>
      </w:r>
    </w:p>
    <w:p w14:paraId="2556F917" w14:textId="6D698476" w:rsidR="00491903" w:rsidRDefault="00454591" w:rsidP="00120ADA">
      <w:pPr>
        <w:spacing w:line="360" w:lineRule="auto"/>
        <w:jc w:val="both"/>
        <w:rPr>
          <w:b/>
          <w:bCs/>
          <w:sz w:val="28"/>
          <w:szCs w:val="28"/>
        </w:rPr>
      </w:pPr>
      <w:bookmarkStart w:id="73" w:name="_Toc12536"/>
      <w:bookmarkStart w:id="74" w:name="_Toc3180"/>
      <w:bookmarkStart w:id="75" w:name="_Toc17971"/>
      <w:bookmarkStart w:id="76" w:name="_Toc6843"/>
      <w:r w:rsidRPr="00120ADA">
        <w:rPr>
          <w:b/>
          <w:bCs/>
          <w:sz w:val="28"/>
          <w:szCs w:val="28"/>
        </w:rPr>
        <w:t>3.1</w:t>
      </w:r>
      <w:r w:rsidR="00120ADA" w:rsidRPr="00120ADA">
        <w:rPr>
          <w:b/>
          <w:bCs/>
          <w:sz w:val="28"/>
          <w:szCs w:val="28"/>
        </w:rPr>
        <w:t xml:space="preserve">. </w:t>
      </w:r>
      <w:bookmarkEnd w:id="73"/>
      <w:bookmarkEnd w:id="74"/>
      <w:bookmarkEnd w:id="75"/>
      <w:bookmarkEnd w:id="76"/>
      <w:r w:rsidR="00120ADA" w:rsidRPr="00120ADA">
        <w:rPr>
          <w:b/>
          <w:bCs/>
          <w:sz w:val="28"/>
          <w:szCs w:val="28"/>
        </w:rPr>
        <w:t>Mô tả dữ liệu</w:t>
      </w:r>
    </w:p>
    <w:p w14:paraId="040BA04D" w14:textId="44035AE4" w:rsidR="00120ADA" w:rsidRDefault="00120ADA" w:rsidP="00120ADA">
      <w:pPr>
        <w:spacing w:line="360" w:lineRule="auto"/>
        <w:jc w:val="both"/>
        <w:rPr>
          <w:b/>
          <w:bCs/>
          <w:sz w:val="28"/>
          <w:szCs w:val="28"/>
          <w:lang w:val="en-US"/>
        </w:rPr>
      </w:pPr>
      <w:r>
        <w:rPr>
          <w:b/>
          <w:bCs/>
          <w:sz w:val="28"/>
          <w:szCs w:val="28"/>
          <w:lang w:val="en-US"/>
        </w:rPr>
        <w:t>3.1.1. Nguồn dữ liệu</w:t>
      </w:r>
    </w:p>
    <w:p w14:paraId="151B1A70" w14:textId="1091E123" w:rsidR="00120ADA" w:rsidRPr="00120ADA" w:rsidRDefault="00120ADA" w:rsidP="00120ADA">
      <w:pPr>
        <w:spacing w:line="360" w:lineRule="auto"/>
        <w:jc w:val="both"/>
        <w:rPr>
          <w:sz w:val="28"/>
          <w:szCs w:val="28"/>
          <w:lang w:val="en-US"/>
        </w:rPr>
      </w:pPr>
      <w:bookmarkStart w:id="77" w:name="_Toc21978"/>
      <w:bookmarkStart w:id="78" w:name="_Toc16987"/>
      <w:bookmarkStart w:id="79" w:name="_Toc26032"/>
      <w:bookmarkStart w:id="80" w:name="_Toc19756"/>
      <w:r>
        <w:rPr>
          <w:sz w:val="28"/>
          <w:szCs w:val="28"/>
          <w:lang w:val="en-US"/>
        </w:rPr>
        <w:t xml:space="preserve">     </w:t>
      </w:r>
      <w:r w:rsidRPr="00120ADA">
        <w:rPr>
          <w:sz w:val="28"/>
          <w:szCs w:val="28"/>
          <w:lang w:val="en-US"/>
        </w:rPr>
        <w:t>Dữ liệu sử dụng trong đề tài là tập ảnh về rác thải được thu thập từ các nguồn công khai trên Internet và/hoặc các bộ dữ liệu có sẵn.</w:t>
      </w:r>
    </w:p>
    <w:p w14:paraId="4BD1F1C2" w14:textId="52947DE0" w:rsidR="00120ADA" w:rsidRPr="00120ADA" w:rsidRDefault="00120ADA" w:rsidP="00120ADA">
      <w:pPr>
        <w:spacing w:line="360" w:lineRule="auto"/>
        <w:jc w:val="both"/>
        <w:rPr>
          <w:sz w:val="28"/>
          <w:szCs w:val="28"/>
          <w:lang w:val="en-US"/>
        </w:rPr>
      </w:pPr>
      <w:r>
        <w:rPr>
          <w:sz w:val="28"/>
          <w:szCs w:val="28"/>
          <w:lang w:val="en-US"/>
        </w:rPr>
        <w:t xml:space="preserve">     </w:t>
      </w:r>
      <w:r w:rsidRPr="00120ADA">
        <w:rPr>
          <w:sz w:val="28"/>
          <w:szCs w:val="28"/>
          <w:lang w:val="en-US"/>
        </w:rPr>
        <w:t>Tập dữ liệu bao gồm các hình ảnh thuộc 6 loại rác:</w:t>
      </w:r>
    </w:p>
    <w:p w14:paraId="5A557895" w14:textId="77777777" w:rsidR="00120ADA" w:rsidRDefault="00120ADA" w:rsidP="00454591">
      <w:pPr>
        <w:numPr>
          <w:ilvl w:val="0"/>
          <w:numId w:val="13"/>
        </w:numPr>
        <w:spacing w:line="360" w:lineRule="auto"/>
        <w:jc w:val="both"/>
        <w:rPr>
          <w:sz w:val="28"/>
          <w:szCs w:val="28"/>
          <w:lang w:val="en-US"/>
        </w:rPr>
      </w:pPr>
      <w:r w:rsidRPr="00120ADA">
        <w:rPr>
          <w:sz w:val="28"/>
          <w:szCs w:val="28"/>
          <w:lang w:val="en-US"/>
        </w:rPr>
        <w:t>Bìa carton</w:t>
      </w:r>
    </w:p>
    <w:p w14:paraId="72CE6123" w14:textId="77777777" w:rsidR="00120ADA" w:rsidRDefault="00120ADA" w:rsidP="00454591">
      <w:pPr>
        <w:numPr>
          <w:ilvl w:val="0"/>
          <w:numId w:val="13"/>
        </w:numPr>
        <w:spacing w:line="360" w:lineRule="auto"/>
        <w:jc w:val="both"/>
        <w:rPr>
          <w:sz w:val="28"/>
          <w:szCs w:val="28"/>
          <w:lang w:val="en-US"/>
        </w:rPr>
      </w:pPr>
      <w:r w:rsidRPr="00120ADA">
        <w:rPr>
          <w:sz w:val="28"/>
          <w:szCs w:val="28"/>
          <w:lang w:val="en-US"/>
        </w:rPr>
        <w:t>Thủy tinh</w:t>
      </w:r>
    </w:p>
    <w:p w14:paraId="12682E22" w14:textId="77777777" w:rsidR="00120ADA" w:rsidRDefault="00120ADA" w:rsidP="00454591">
      <w:pPr>
        <w:numPr>
          <w:ilvl w:val="0"/>
          <w:numId w:val="13"/>
        </w:numPr>
        <w:spacing w:line="360" w:lineRule="auto"/>
        <w:jc w:val="both"/>
        <w:rPr>
          <w:sz w:val="28"/>
          <w:szCs w:val="28"/>
          <w:lang w:val="en-US"/>
        </w:rPr>
      </w:pPr>
      <w:r w:rsidRPr="00120ADA">
        <w:rPr>
          <w:sz w:val="28"/>
          <w:szCs w:val="28"/>
          <w:lang w:val="en-US"/>
        </w:rPr>
        <w:t>Kim loại</w:t>
      </w:r>
    </w:p>
    <w:p w14:paraId="509BCE0A" w14:textId="77777777" w:rsidR="00120ADA" w:rsidRDefault="00120ADA" w:rsidP="00454591">
      <w:pPr>
        <w:numPr>
          <w:ilvl w:val="0"/>
          <w:numId w:val="13"/>
        </w:numPr>
        <w:spacing w:line="360" w:lineRule="auto"/>
        <w:jc w:val="both"/>
        <w:rPr>
          <w:sz w:val="28"/>
          <w:szCs w:val="28"/>
          <w:lang w:val="en-US"/>
        </w:rPr>
      </w:pPr>
      <w:r w:rsidRPr="00120ADA">
        <w:rPr>
          <w:sz w:val="28"/>
          <w:szCs w:val="28"/>
          <w:lang w:val="en-US"/>
        </w:rPr>
        <w:t>Giấy</w:t>
      </w:r>
    </w:p>
    <w:p w14:paraId="0B16A40C" w14:textId="77777777" w:rsidR="00120ADA" w:rsidRDefault="00120ADA" w:rsidP="00454591">
      <w:pPr>
        <w:numPr>
          <w:ilvl w:val="0"/>
          <w:numId w:val="13"/>
        </w:numPr>
        <w:spacing w:line="360" w:lineRule="auto"/>
        <w:jc w:val="both"/>
        <w:rPr>
          <w:sz w:val="28"/>
          <w:szCs w:val="28"/>
          <w:lang w:val="en-US"/>
        </w:rPr>
      </w:pPr>
      <w:r w:rsidRPr="00120ADA">
        <w:rPr>
          <w:sz w:val="28"/>
          <w:szCs w:val="28"/>
          <w:lang w:val="en-US"/>
        </w:rPr>
        <w:t>Nhựa</w:t>
      </w:r>
    </w:p>
    <w:p w14:paraId="6C8B71C2" w14:textId="680B0DA0" w:rsidR="00120ADA" w:rsidRPr="00120ADA" w:rsidRDefault="00120ADA" w:rsidP="00454591">
      <w:pPr>
        <w:numPr>
          <w:ilvl w:val="0"/>
          <w:numId w:val="13"/>
        </w:numPr>
        <w:spacing w:line="360" w:lineRule="auto"/>
        <w:jc w:val="both"/>
        <w:rPr>
          <w:sz w:val="28"/>
          <w:szCs w:val="28"/>
          <w:lang w:val="en-US"/>
        </w:rPr>
      </w:pPr>
      <w:r w:rsidRPr="00120ADA">
        <w:rPr>
          <w:sz w:val="28"/>
          <w:szCs w:val="28"/>
          <w:lang w:val="en-US"/>
        </w:rPr>
        <w:t>Rác khác</w:t>
      </w:r>
    </w:p>
    <w:p w14:paraId="3C981929" w14:textId="40F2C2BF" w:rsidR="00120ADA" w:rsidRPr="00120ADA" w:rsidRDefault="00120ADA" w:rsidP="00120ADA">
      <w:pPr>
        <w:spacing w:line="360" w:lineRule="auto"/>
        <w:jc w:val="both"/>
        <w:rPr>
          <w:sz w:val="28"/>
          <w:szCs w:val="28"/>
          <w:lang w:val="en-US"/>
        </w:rPr>
      </w:pPr>
      <w:r>
        <w:rPr>
          <w:sz w:val="28"/>
          <w:szCs w:val="28"/>
          <w:lang w:val="en-US"/>
        </w:rPr>
        <w:t xml:space="preserve">     </w:t>
      </w:r>
      <w:r w:rsidRPr="00120ADA">
        <w:rPr>
          <w:sz w:val="28"/>
          <w:szCs w:val="28"/>
          <w:lang w:val="en-US"/>
        </w:rPr>
        <w:t>Các dữ liệu được tổ chức theo thư mục, mỗi thư mục tương ứng với một lớp, ví dụ:</w:t>
      </w:r>
    </w:p>
    <w:p w14:paraId="320A1323" w14:textId="77777777" w:rsidR="00120ADA" w:rsidRPr="00120ADA" w:rsidRDefault="00120ADA" w:rsidP="00120ADA">
      <w:pPr>
        <w:spacing w:line="360" w:lineRule="auto"/>
        <w:jc w:val="both"/>
        <w:rPr>
          <w:sz w:val="28"/>
          <w:szCs w:val="28"/>
          <w:lang w:val="en-US"/>
        </w:rPr>
      </w:pPr>
      <w:r w:rsidRPr="00120ADA">
        <w:rPr>
          <w:sz w:val="28"/>
          <w:szCs w:val="28"/>
          <w:lang w:val="en-US"/>
        </w:rPr>
        <w:t>cardboard/</w:t>
      </w:r>
    </w:p>
    <w:p w14:paraId="478CE601" w14:textId="5FDAD70A" w:rsidR="00120ADA" w:rsidRPr="00120ADA" w:rsidRDefault="00120ADA" w:rsidP="00454591">
      <w:pPr>
        <w:numPr>
          <w:ilvl w:val="0"/>
          <w:numId w:val="13"/>
        </w:numPr>
        <w:spacing w:line="360" w:lineRule="auto"/>
        <w:jc w:val="both"/>
        <w:rPr>
          <w:sz w:val="28"/>
          <w:szCs w:val="28"/>
          <w:lang w:val="en-US"/>
        </w:rPr>
      </w:pPr>
      <w:r w:rsidRPr="00120ADA">
        <w:rPr>
          <w:sz w:val="28"/>
          <w:szCs w:val="28"/>
          <w:lang w:val="en-US"/>
        </w:rPr>
        <w:t>glass</w:t>
      </w:r>
    </w:p>
    <w:p w14:paraId="0360885D" w14:textId="69787718" w:rsidR="00120ADA" w:rsidRPr="00120ADA" w:rsidRDefault="00120ADA" w:rsidP="00454591">
      <w:pPr>
        <w:numPr>
          <w:ilvl w:val="0"/>
          <w:numId w:val="13"/>
        </w:numPr>
        <w:spacing w:line="360" w:lineRule="auto"/>
        <w:jc w:val="both"/>
        <w:rPr>
          <w:sz w:val="28"/>
          <w:szCs w:val="28"/>
          <w:lang w:val="en-US"/>
        </w:rPr>
      </w:pPr>
      <w:r w:rsidRPr="00120ADA">
        <w:rPr>
          <w:sz w:val="28"/>
          <w:szCs w:val="28"/>
          <w:lang w:val="en-US"/>
        </w:rPr>
        <w:t>metal</w:t>
      </w:r>
    </w:p>
    <w:p w14:paraId="295BFCA7" w14:textId="4D7DB31A" w:rsidR="00120ADA" w:rsidRPr="00120ADA" w:rsidRDefault="00120ADA" w:rsidP="00454591">
      <w:pPr>
        <w:numPr>
          <w:ilvl w:val="0"/>
          <w:numId w:val="13"/>
        </w:numPr>
        <w:spacing w:line="360" w:lineRule="auto"/>
        <w:jc w:val="both"/>
        <w:rPr>
          <w:sz w:val="28"/>
          <w:szCs w:val="28"/>
          <w:lang w:val="en-US"/>
        </w:rPr>
      </w:pPr>
      <w:r w:rsidRPr="00120ADA">
        <w:rPr>
          <w:sz w:val="28"/>
          <w:szCs w:val="28"/>
          <w:lang w:val="en-US"/>
        </w:rPr>
        <w:t>paper</w:t>
      </w:r>
    </w:p>
    <w:p w14:paraId="0722DF3D" w14:textId="6A4CCF0C" w:rsidR="00120ADA" w:rsidRDefault="00120ADA" w:rsidP="00454591">
      <w:pPr>
        <w:numPr>
          <w:ilvl w:val="0"/>
          <w:numId w:val="13"/>
        </w:numPr>
        <w:spacing w:line="360" w:lineRule="auto"/>
        <w:jc w:val="both"/>
        <w:rPr>
          <w:sz w:val="28"/>
          <w:szCs w:val="28"/>
          <w:lang w:val="en-US"/>
        </w:rPr>
      </w:pPr>
      <w:r w:rsidRPr="00120ADA">
        <w:rPr>
          <w:sz w:val="28"/>
          <w:szCs w:val="28"/>
          <w:lang w:val="en-US"/>
        </w:rPr>
        <w:t>plastic</w:t>
      </w:r>
    </w:p>
    <w:p w14:paraId="79C432CC" w14:textId="7082F878" w:rsidR="00120ADA" w:rsidRDefault="00120ADA" w:rsidP="00454591">
      <w:pPr>
        <w:numPr>
          <w:ilvl w:val="0"/>
          <w:numId w:val="13"/>
        </w:numPr>
        <w:spacing w:line="360" w:lineRule="auto"/>
        <w:jc w:val="both"/>
        <w:rPr>
          <w:sz w:val="28"/>
          <w:szCs w:val="28"/>
          <w:lang w:val="en-US"/>
        </w:rPr>
      </w:pPr>
      <w:r w:rsidRPr="00120ADA">
        <w:rPr>
          <w:sz w:val="28"/>
          <w:szCs w:val="28"/>
          <w:lang w:val="en-US"/>
        </w:rPr>
        <w:t>trash</w:t>
      </w:r>
    </w:p>
    <w:p w14:paraId="6B83081B" w14:textId="77777777" w:rsidR="00120ADA" w:rsidRDefault="00120ADA" w:rsidP="00120ADA">
      <w:pPr>
        <w:spacing w:line="360" w:lineRule="auto"/>
        <w:ind w:left="360"/>
        <w:jc w:val="both"/>
        <w:rPr>
          <w:sz w:val="28"/>
          <w:szCs w:val="28"/>
          <w:lang w:val="en-US"/>
        </w:rPr>
      </w:pPr>
    </w:p>
    <w:p w14:paraId="40A1CAC0" w14:textId="2CEE88F5" w:rsidR="00120ADA" w:rsidRPr="00120ADA" w:rsidRDefault="00120ADA" w:rsidP="00120ADA">
      <w:pPr>
        <w:spacing w:line="360" w:lineRule="auto"/>
        <w:jc w:val="center"/>
        <w:rPr>
          <w:sz w:val="28"/>
          <w:szCs w:val="28"/>
          <w:lang w:val="en-US"/>
        </w:rPr>
      </w:pPr>
      <w:r w:rsidRPr="00120ADA">
        <w:rPr>
          <w:noProof/>
          <w:sz w:val="28"/>
          <w:szCs w:val="28"/>
          <w:lang w:val="en-US"/>
        </w:rPr>
        <w:lastRenderedPageBreak/>
        <w:drawing>
          <wp:inline distT="0" distB="0" distL="0" distR="0" wp14:anchorId="5608E789" wp14:editId="45A408CE">
            <wp:extent cx="5274310" cy="2536190"/>
            <wp:effectExtent l="0" t="0" r="254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536190"/>
                    </a:xfrm>
                    <a:prstGeom prst="rect">
                      <a:avLst/>
                    </a:prstGeom>
                  </pic:spPr>
                </pic:pic>
              </a:graphicData>
            </a:graphic>
          </wp:inline>
        </w:drawing>
      </w:r>
    </w:p>
    <w:p w14:paraId="356171A9" w14:textId="60D556D0" w:rsidR="00120ADA" w:rsidRPr="00120ADA" w:rsidRDefault="00120ADA" w:rsidP="00B01894">
      <w:pPr>
        <w:pStyle w:val="ThngthngWeb"/>
        <w:spacing w:line="360" w:lineRule="auto"/>
        <w:jc w:val="center"/>
        <w:outlineLvl w:val="0"/>
        <w:rPr>
          <w:i/>
          <w:iCs/>
          <w:sz w:val="28"/>
          <w:szCs w:val="28"/>
        </w:rPr>
      </w:pPr>
      <w:r w:rsidRPr="00120ADA">
        <w:rPr>
          <w:i/>
          <w:iCs/>
          <w:sz w:val="28"/>
          <w:szCs w:val="28"/>
        </w:rPr>
        <w:t>Hình 3.1. Cấu trúc thư mục dữ liệu phân loại rác</w:t>
      </w:r>
    </w:p>
    <w:p w14:paraId="50A792C4" w14:textId="74E7A43C" w:rsidR="00491903" w:rsidRPr="00B01894" w:rsidRDefault="00454591" w:rsidP="00B01894">
      <w:pPr>
        <w:spacing w:line="360" w:lineRule="auto"/>
        <w:jc w:val="both"/>
        <w:rPr>
          <w:b/>
          <w:bCs/>
          <w:sz w:val="28"/>
          <w:szCs w:val="28"/>
        </w:rPr>
      </w:pPr>
      <w:r w:rsidRPr="00B01894">
        <w:rPr>
          <w:rFonts w:eastAsia="SimSun"/>
          <w:b/>
          <w:bCs/>
          <w:sz w:val="28"/>
          <w:szCs w:val="28"/>
        </w:rPr>
        <w:t>3.</w:t>
      </w:r>
      <w:r w:rsidR="00B01894" w:rsidRPr="00B01894">
        <w:rPr>
          <w:b/>
          <w:bCs/>
          <w:sz w:val="28"/>
          <w:szCs w:val="28"/>
        </w:rPr>
        <w:t>1.</w:t>
      </w:r>
      <w:r w:rsidRPr="00B01894">
        <w:rPr>
          <w:rFonts w:eastAsia="SimSun"/>
          <w:b/>
          <w:bCs/>
          <w:sz w:val="28"/>
          <w:szCs w:val="28"/>
        </w:rPr>
        <w:t>2</w:t>
      </w:r>
      <w:r w:rsidR="00B01894" w:rsidRPr="00B01894">
        <w:rPr>
          <w:b/>
          <w:bCs/>
          <w:sz w:val="28"/>
          <w:szCs w:val="28"/>
        </w:rPr>
        <w:t xml:space="preserve">. </w:t>
      </w:r>
      <w:bookmarkEnd w:id="77"/>
      <w:bookmarkEnd w:id="78"/>
      <w:bookmarkEnd w:id="79"/>
      <w:bookmarkEnd w:id="80"/>
      <w:r w:rsidR="00B01894" w:rsidRPr="00B01894">
        <w:rPr>
          <w:b/>
          <w:bCs/>
          <w:sz w:val="28"/>
          <w:szCs w:val="28"/>
        </w:rPr>
        <w:t>Đặc điểm dữ liệu</w:t>
      </w:r>
    </w:p>
    <w:p w14:paraId="35D99E71" w14:textId="24B1BC9A" w:rsidR="00B01894" w:rsidRPr="00B01894" w:rsidRDefault="00B01894" w:rsidP="00B01894">
      <w:pPr>
        <w:spacing w:line="360" w:lineRule="auto"/>
        <w:rPr>
          <w:sz w:val="28"/>
          <w:szCs w:val="28"/>
        </w:rPr>
      </w:pPr>
      <w:r w:rsidRPr="00B01894">
        <w:rPr>
          <w:sz w:val="28"/>
          <w:szCs w:val="28"/>
        </w:rPr>
        <w:t xml:space="preserve">     Dữ liệu có các đặc điểm sau:</w:t>
      </w:r>
    </w:p>
    <w:p w14:paraId="37053162" w14:textId="77777777" w:rsidR="00B01894" w:rsidRDefault="00B01894" w:rsidP="00454591">
      <w:pPr>
        <w:numPr>
          <w:ilvl w:val="0"/>
          <w:numId w:val="13"/>
        </w:numPr>
        <w:spacing w:line="360" w:lineRule="auto"/>
        <w:rPr>
          <w:sz w:val="28"/>
          <w:szCs w:val="28"/>
          <w:lang w:val="en-US"/>
        </w:rPr>
      </w:pPr>
      <w:r w:rsidRPr="00B01894">
        <w:rPr>
          <w:sz w:val="28"/>
          <w:szCs w:val="28"/>
          <w:lang w:val="en-US"/>
        </w:rPr>
        <w:t>Là ảnh màu (RGB)</w:t>
      </w:r>
    </w:p>
    <w:p w14:paraId="64252D83" w14:textId="77777777" w:rsidR="00B01894" w:rsidRDefault="00B01894" w:rsidP="00454591">
      <w:pPr>
        <w:numPr>
          <w:ilvl w:val="0"/>
          <w:numId w:val="13"/>
        </w:numPr>
        <w:spacing w:line="360" w:lineRule="auto"/>
        <w:rPr>
          <w:sz w:val="28"/>
          <w:szCs w:val="28"/>
          <w:lang w:val="en-US"/>
        </w:rPr>
      </w:pPr>
      <w:r w:rsidRPr="00B01894">
        <w:rPr>
          <w:sz w:val="28"/>
          <w:szCs w:val="28"/>
          <w:lang w:val="en-US"/>
        </w:rPr>
        <w:t>Kích thước không đồng nhất</w:t>
      </w:r>
    </w:p>
    <w:p w14:paraId="1FC61867" w14:textId="77777777" w:rsidR="00B01894" w:rsidRDefault="00B01894" w:rsidP="00454591">
      <w:pPr>
        <w:numPr>
          <w:ilvl w:val="0"/>
          <w:numId w:val="13"/>
        </w:numPr>
        <w:spacing w:line="360" w:lineRule="auto"/>
        <w:rPr>
          <w:sz w:val="28"/>
          <w:szCs w:val="28"/>
          <w:lang w:val="en-US"/>
        </w:rPr>
      </w:pPr>
      <w:r w:rsidRPr="00B01894">
        <w:rPr>
          <w:sz w:val="28"/>
          <w:szCs w:val="28"/>
          <w:lang w:val="en-US"/>
        </w:rPr>
        <w:t>Điều kiện ánh sáng và góc chụp khác nhau</w:t>
      </w:r>
    </w:p>
    <w:p w14:paraId="78AE23F3" w14:textId="5F4CC8F4" w:rsidR="00B01894" w:rsidRPr="00B01894" w:rsidRDefault="00B01894" w:rsidP="00454591">
      <w:pPr>
        <w:numPr>
          <w:ilvl w:val="0"/>
          <w:numId w:val="13"/>
        </w:numPr>
        <w:spacing w:line="360" w:lineRule="auto"/>
        <w:rPr>
          <w:sz w:val="28"/>
          <w:szCs w:val="28"/>
          <w:lang w:val="en-US"/>
        </w:rPr>
      </w:pPr>
      <w:r w:rsidRPr="00B01894">
        <w:rPr>
          <w:sz w:val="28"/>
          <w:szCs w:val="28"/>
          <w:lang w:val="en-US"/>
        </w:rPr>
        <w:t>Có thể chứa nhiễu (background phức tạp)</w:t>
      </w:r>
    </w:p>
    <w:p w14:paraId="4BA6108C" w14:textId="5F760A7C" w:rsidR="00B01894" w:rsidRPr="00B01894" w:rsidRDefault="00B01894" w:rsidP="00B01894">
      <w:pPr>
        <w:spacing w:line="360" w:lineRule="auto"/>
        <w:rPr>
          <w:sz w:val="28"/>
          <w:szCs w:val="28"/>
          <w:lang w:val="en-US"/>
        </w:rPr>
      </w:pPr>
      <w:r>
        <w:rPr>
          <w:sz w:val="28"/>
          <w:szCs w:val="28"/>
          <w:lang w:val="en-US"/>
        </w:rPr>
        <w:t xml:space="preserve">     </w:t>
      </w:r>
      <w:r w:rsidRPr="00B01894">
        <w:rPr>
          <w:sz w:val="28"/>
          <w:szCs w:val="28"/>
          <w:lang w:val="en-US"/>
        </w:rPr>
        <w:t>Điều này làm cho bài toán trở nên khó hơn vì:</w:t>
      </w:r>
    </w:p>
    <w:p w14:paraId="3CD59AA9" w14:textId="5FA215CE" w:rsidR="00B01894" w:rsidRPr="00B01894" w:rsidRDefault="00B01894" w:rsidP="00454591">
      <w:pPr>
        <w:numPr>
          <w:ilvl w:val="0"/>
          <w:numId w:val="13"/>
        </w:numPr>
        <w:spacing w:line="360" w:lineRule="auto"/>
        <w:rPr>
          <w:sz w:val="28"/>
          <w:szCs w:val="28"/>
          <w:lang w:val="en-US"/>
        </w:rPr>
      </w:pPr>
      <w:r w:rsidRPr="00B01894">
        <w:rPr>
          <w:sz w:val="28"/>
          <w:szCs w:val="28"/>
          <w:lang w:val="en-US"/>
        </w:rPr>
        <w:t>Mô hình phải học được đặc trưng chung</w:t>
      </w:r>
    </w:p>
    <w:p w14:paraId="699B0A07" w14:textId="3664E1A8" w:rsidR="00B01894" w:rsidRDefault="00B01894" w:rsidP="00454591">
      <w:pPr>
        <w:numPr>
          <w:ilvl w:val="0"/>
          <w:numId w:val="13"/>
        </w:numPr>
        <w:spacing w:line="360" w:lineRule="auto"/>
        <w:rPr>
          <w:sz w:val="28"/>
          <w:szCs w:val="28"/>
          <w:lang w:val="en-US"/>
        </w:rPr>
      </w:pPr>
      <w:r w:rsidRPr="00B01894">
        <w:rPr>
          <w:sz w:val="28"/>
          <w:szCs w:val="28"/>
          <w:lang w:val="en-US"/>
        </w:rPr>
        <w:t>Tránh bị ảnh hưởng bởi nhiễu nền</w:t>
      </w:r>
    </w:p>
    <w:p w14:paraId="5731CC90" w14:textId="2BD86C24" w:rsidR="00B01894" w:rsidRDefault="00B01894" w:rsidP="00B01894">
      <w:pPr>
        <w:spacing w:line="360" w:lineRule="auto"/>
        <w:rPr>
          <w:b/>
          <w:bCs/>
          <w:sz w:val="28"/>
          <w:szCs w:val="28"/>
          <w:lang w:val="en-US"/>
        </w:rPr>
      </w:pPr>
      <w:r w:rsidRPr="00B01894">
        <w:rPr>
          <w:b/>
          <w:bCs/>
          <w:sz w:val="28"/>
          <w:szCs w:val="28"/>
          <w:lang w:val="en-US"/>
        </w:rPr>
        <w:t>3.1.3. Phân chia dữ liệu</w:t>
      </w:r>
    </w:p>
    <w:p w14:paraId="685183BA" w14:textId="4CD6E361" w:rsidR="00B01894" w:rsidRPr="00B01894" w:rsidRDefault="00B01894" w:rsidP="00B01894">
      <w:pPr>
        <w:spacing w:line="360" w:lineRule="auto"/>
        <w:jc w:val="both"/>
        <w:rPr>
          <w:sz w:val="28"/>
          <w:szCs w:val="28"/>
          <w:lang w:val="en-US"/>
        </w:rPr>
      </w:pPr>
      <w:r>
        <w:rPr>
          <w:sz w:val="28"/>
          <w:szCs w:val="28"/>
          <w:lang w:val="en-US"/>
        </w:rPr>
        <w:t xml:space="preserve">     </w:t>
      </w:r>
      <w:r w:rsidRPr="00B01894">
        <w:rPr>
          <w:sz w:val="28"/>
          <w:szCs w:val="28"/>
          <w:lang w:val="en-US"/>
        </w:rPr>
        <w:t>Tập dữ liệu được chia thành:</w:t>
      </w:r>
    </w:p>
    <w:p w14:paraId="1A375D13" w14:textId="0D31F34D" w:rsidR="00B01894" w:rsidRPr="00B01894" w:rsidRDefault="00B01894" w:rsidP="00454591">
      <w:pPr>
        <w:numPr>
          <w:ilvl w:val="0"/>
          <w:numId w:val="13"/>
        </w:numPr>
        <w:spacing w:line="360" w:lineRule="auto"/>
        <w:jc w:val="both"/>
        <w:rPr>
          <w:sz w:val="28"/>
          <w:szCs w:val="28"/>
          <w:lang w:val="en-US"/>
        </w:rPr>
      </w:pPr>
      <w:r w:rsidRPr="00B01894">
        <w:rPr>
          <w:sz w:val="28"/>
          <w:szCs w:val="28"/>
          <w:lang w:val="en-US"/>
        </w:rPr>
        <w:t>Tập huấn luyện (Training set)</w:t>
      </w:r>
    </w:p>
    <w:p w14:paraId="58FA67F6" w14:textId="027960B8" w:rsidR="00B01894" w:rsidRPr="00B01894" w:rsidRDefault="00B01894" w:rsidP="00454591">
      <w:pPr>
        <w:numPr>
          <w:ilvl w:val="0"/>
          <w:numId w:val="13"/>
        </w:numPr>
        <w:spacing w:line="360" w:lineRule="auto"/>
        <w:jc w:val="both"/>
        <w:rPr>
          <w:sz w:val="28"/>
          <w:szCs w:val="28"/>
          <w:lang w:val="en-US"/>
        </w:rPr>
      </w:pPr>
      <w:r w:rsidRPr="00B01894">
        <w:rPr>
          <w:sz w:val="28"/>
          <w:szCs w:val="28"/>
          <w:lang w:val="en-US"/>
        </w:rPr>
        <w:t>Tập kiểm tra (Test set)</w:t>
      </w:r>
    </w:p>
    <w:p w14:paraId="19731BD7" w14:textId="582FB271" w:rsidR="00B01894" w:rsidRPr="00B01894" w:rsidRDefault="00B01894" w:rsidP="00B01894">
      <w:pPr>
        <w:spacing w:line="360" w:lineRule="auto"/>
        <w:jc w:val="both"/>
        <w:rPr>
          <w:sz w:val="28"/>
          <w:szCs w:val="28"/>
          <w:lang w:val="en-US"/>
        </w:rPr>
      </w:pPr>
      <w:r>
        <w:rPr>
          <w:sz w:val="28"/>
          <w:szCs w:val="28"/>
          <w:lang w:val="en-US"/>
        </w:rPr>
        <w:t xml:space="preserve">     </w:t>
      </w:r>
      <w:r w:rsidRPr="00B01894">
        <w:rPr>
          <w:sz w:val="28"/>
          <w:szCs w:val="28"/>
          <w:lang w:val="en-US"/>
        </w:rPr>
        <w:t>Tỷ lệ phổ biến:</w:t>
      </w:r>
    </w:p>
    <w:p w14:paraId="6FFFC7EA" w14:textId="2950C0E9" w:rsidR="00B01894" w:rsidRPr="00B01894" w:rsidRDefault="00B01894" w:rsidP="00454591">
      <w:pPr>
        <w:numPr>
          <w:ilvl w:val="0"/>
          <w:numId w:val="13"/>
        </w:numPr>
        <w:spacing w:line="360" w:lineRule="auto"/>
        <w:jc w:val="both"/>
        <w:rPr>
          <w:sz w:val="28"/>
          <w:szCs w:val="28"/>
          <w:lang w:val="en-US"/>
        </w:rPr>
      </w:pPr>
      <w:r w:rsidRPr="00B01894">
        <w:rPr>
          <w:sz w:val="28"/>
          <w:szCs w:val="28"/>
          <w:lang w:val="en-US"/>
        </w:rPr>
        <w:t>80%: huấn luyện</w:t>
      </w:r>
    </w:p>
    <w:p w14:paraId="42A560C8" w14:textId="5C709044" w:rsidR="00B01894" w:rsidRPr="00B01894" w:rsidRDefault="00B01894" w:rsidP="00454591">
      <w:pPr>
        <w:numPr>
          <w:ilvl w:val="0"/>
          <w:numId w:val="13"/>
        </w:numPr>
        <w:spacing w:line="360" w:lineRule="auto"/>
        <w:jc w:val="both"/>
        <w:rPr>
          <w:sz w:val="28"/>
          <w:szCs w:val="28"/>
          <w:lang w:val="en-US"/>
        </w:rPr>
      </w:pPr>
      <w:r w:rsidRPr="00B01894">
        <w:rPr>
          <w:sz w:val="28"/>
          <w:szCs w:val="28"/>
          <w:lang w:val="en-US"/>
        </w:rPr>
        <w:t>20%: kiểm tra</w:t>
      </w:r>
    </w:p>
    <w:p w14:paraId="5D7EAD66" w14:textId="11607832" w:rsidR="00B01894" w:rsidRPr="00B01894" w:rsidRDefault="00B01894" w:rsidP="00B01894">
      <w:pPr>
        <w:spacing w:line="360" w:lineRule="auto"/>
        <w:jc w:val="both"/>
        <w:rPr>
          <w:sz w:val="28"/>
          <w:szCs w:val="28"/>
          <w:lang w:val="en-US"/>
        </w:rPr>
      </w:pPr>
      <w:r>
        <w:rPr>
          <w:sz w:val="28"/>
          <w:szCs w:val="28"/>
          <w:lang w:val="en-US"/>
        </w:rPr>
        <w:t xml:space="preserve">     </w:t>
      </w:r>
      <w:r w:rsidRPr="00B01894">
        <w:rPr>
          <w:sz w:val="28"/>
          <w:szCs w:val="28"/>
          <w:lang w:val="en-US"/>
        </w:rPr>
        <w:t>Việc phân chia dữ liệu giúp:</w:t>
      </w:r>
    </w:p>
    <w:p w14:paraId="5FCF0C9A" w14:textId="31716B97" w:rsidR="00B01894" w:rsidRPr="00B01894" w:rsidRDefault="00B01894" w:rsidP="00454591">
      <w:pPr>
        <w:numPr>
          <w:ilvl w:val="0"/>
          <w:numId w:val="13"/>
        </w:numPr>
        <w:spacing w:line="360" w:lineRule="auto"/>
        <w:jc w:val="both"/>
        <w:rPr>
          <w:sz w:val="28"/>
          <w:szCs w:val="28"/>
          <w:lang w:val="en-US"/>
        </w:rPr>
      </w:pPr>
      <w:r w:rsidRPr="00B01894">
        <w:rPr>
          <w:sz w:val="28"/>
          <w:szCs w:val="28"/>
          <w:lang w:val="en-US"/>
        </w:rPr>
        <w:t>Đánh giá khả năng tổng quát của mô hình</w:t>
      </w:r>
    </w:p>
    <w:p w14:paraId="25235507" w14:textId="34392A05" w:rsidR="00B01894" w:rsidRDefault="00B01894" w:rsidP="00454591">
      <w:pPr>
        <w:numPr>
          <w:ilvl w:val="0"/>
          <w:numId w:val="13"/>
        </w:numPr>
        <w:spacing w:line="360" w:lineRule="auto"/>
        <w:jc w:val="both"/>
        <w:rPr>
          <w:sz w:val="28"/>
          <w:szCs w:val="28"/>
          <w:lang w:val="en-US"/>
        </w:rPr>
      </w:pPr>
      <w:r w:rsidRPr="00B01894">
        <w:rPr>
          <w:sz w:val="28"/>
          <w:szCs w:val="28"/>
          <w:lang w:val="en-US"/>
        </w:rPr>
        <w:lastRenderedPageBreak/>
        <w:t>Tránh hiện tượng overfitting</w:t>
      </w:r>
    </w:p>
    <w:p w14:paraId="30EA7110" w14:textId="77777777" w:rsidR="00B01894" w:rsidRDefault="00B01894" w:rsidP="00B01894">
      <w:pPr>
        <w:spacing w:line="360" w:lineRule="auto"/>
        <w:jc w:val="both"/>
        <w:rPr>
          <w:sz w:val="28"/>
          <w:szCs w:val="28"/>
          <w:lang w:val="en-US"/>
        </w:rPr>
      </w:pPr>
    </w:p>
    <w:p w14:paraId="100DE327" w14:textId="36E5A986" w:rsidR="00B01894" w:rsidRDefault="00B01894" w:rsidP="00B01894">
      <w:pPr>
        <w:spacing w:line="360" w:lineRule="auto"/>
        <w:jc w:val="both"/>
        <w:rPr>
          <w:b/>
          <w:bCs/>
          <w:sz w:val="28"/>
          <w:szCs w:val="28"/>
          <w:lang w:val="en-US"/>
        </w:rPr>
      </w:pPr>
      <w:r w:rsidRPr="00B01894">
        <w:rPr>
          <w:b/>
          <w:bCs/>
          <w:sz w:val="28"/>
          <w:szCs w:val="28"/>
          <w:lang w:val="en-US"/>
        </w:rPr>
        <w:t>3.2. Khám phá và tiền xử lý dữ liệu</w:t>
      </w:r>
    </w:p>
    <w:p w14:paraId="23A53ADF" w14:textId="49A785C1" w:rsidR="00B01894" w:rsidRPr="00D10C74" w:rsidRDefault="00B01894" w:rsidP="00B01894">
      <w:pPr>
        <w:spacing w:line="360" w:lineRule="auto"/>
        <w:jc w:val="both"/>
        <w:rPr>
          <w:b/>
          <w:bCs/>
          <w:sz w:val="28"/>
          <w:szCs w:val="28"/>
          <w:lang w:val="en-US"/>
        </w:rPr>
      </w:pPr>
      <w:r w:rsidRPr="00D10C74">
        <w:rPr>
          <w:b/>
          <w:bCs/>
          <w:sz w:val="28"/>
          <w:szCs w:val="28"/>
          <w:lang w:val="en-US"/>
        </w:rPr>
        <w:t>3.2.1. Phân tích dữ liệu (EDA)</w:t>
      </w:r>
    </w:p>
    <w:p w14:paraId="08863398" w14:textId="0E11F060" w:rsidR="00B01894" w:rsidRPr="00B01894" w:rsidRDefault="00B01894" w:rsidP="00B01894">
      <w:pPr>
        <w:spacing w:line="360" w:lineRule="auto"/>
        <w:rPr>
          <w:sz w:val="28"/>
          <w:szCs w:val="28"/>
          <w:lang w:val="en-US"/>
        </w:rPr>
      </w:pPr>
      <w:r w:rsidRPr="00B01894">
        <w:rPr>
          <w:sz w:val="28"/>
          <w:szCs w:val="28"/>
          <w:lang w:val="en-US"/>
        </w:rPr>
        <w:t xml:space="preserve">     Trong bước này, tiến hành:</w:t>
      </w:r>
    </w:p>
    <w:p w14:paraId="1F760D76" w14:textId="05E2A345" w:rsidR="00B01894" w:rsidRPr="00B01894" w:rsidRDefault="00B01894" w:rsidP="00B01894">
      <w:pPr>
        <w:spacing w:line="360" w:lineRule="auto"/>
        <w:rPr>
          <w:sz w:val="28"/>
          <w:szCs w:val="28"/>
          <w:lang w:val="en-US"/>
        </w:rPr>
      </w:pPr>
      <w:r w:rsidRPr="00B01894">
        <w:rPr>
          <w:sz w:val="28"/>
          <w:szCs w:val="28"/>
          <w:lang w:val="en-US"/>
        </w:rPr>
        <w:t xml:space="preserve">     -   Kiểm tra số lượng ảnh mỗi lớp</w:t>
      </w:r>
    </w:p>
    <w:p w14:paraId="0EEF2709" w14:textId="34EBDE21" w:rsidR="00B01894" w:rsidRPr="00B01894" w:rsidRDefault="00B01894" w:rsidP="00B01894">
      <w:pPr>
        <w:spacing w:line="360" w:lineRule="auto"/>
        <w:rPr>
          <w:sz w:val="28"/>
          <w:szCs w:val="28"/>
          <w:lang w:val="en-US"/>
        </w:rPr>
      </w:pPr>
      <w:r w:rsidRPr="00B01894">
        <w:rPr>
          <w:sz w:val="28"/>
          <w:szCs w:val="28"/>
          <w:lang w:val="en-US"/>
        </w:rPr>
        <w:t xml:space="preserve"> </w:t>
      </w:r>
      <w:r>
        <w:rPr>
          <w:sz w:val="28"/>
          <w:szCs w:val="28"/>
          <w:lang w:val="en-US"/>
        </w:rPr>
        <w:t xml:space="preserve">    -   </w:t>
      </w:r>
      <w:r w:rsidRPr="00B01894">
        <w:rPr>
          <w:sz w:val="28"/>
          <w:szCs w:val="28"/>
          <w:lang w:val="en-US"/>
        </w:rPr>
        <w:t>Quan sát một số ảnh mẫu</w:t>
      </w:r>
    </w:p>
    <w:p w14:paraId="07B93C78" w14:textId="5E86E2D7" w:rsidR="00B01894" w:rsidRPr="00B01894" w:rsidRDefault="00B01894" w:rsidP="00B01894">
      <w:pPr>
        <w:spacing w:line="360" w:lineRule="auto"/>
        <w:rPr>
          <w:sz w:val="28"/>
          <w:szCs w:val="28"/>
          <w:lang w:val="en-US"/>
        </w:rPr>
      </w:pPr>
      <w:r w:rsidRPr="00B01894">
        <w:rPr>
          <w:sz w:val="28"/>
          <w:szCs w:val="28"/>
          <w:lang w:val="en-US"/>
        </w:rPr>
        <w:t xml:space="preserve"> </w:t>
      </w:r>
      <w:r>
        <w:rPr>
          <w:sz w:val="28"/>
          <w:szCs w:val="28"/>
          <w:lang w:val="en-US"/>
        </w:rPr>
        <w:t xml:space="preserve">    -   </w:t>
      </w:r>
      <w:r w:rsidRPr="00B01894">
        <w:rPr>
          <w:sz w:val="28"/>
          <w:szCs w:val="28"/>
          <w:lang w:val="en-US"/>
        </w:rPr>
        <w:t>Đánh giá sự cân bằng dữ liệu</w:t>
      </w:r>
    </w:p>
    <w:p w14:paraId="685183E9" w14:textId="5B9DE7E5" w:rsidR="00B01894" w:rsidRPr="00B01894" w:rsidRDefault="00B01894" w:rsidP="00B01894">
      <w:pPr>
        <w:spacing w:line="360" w:lineRule="auto"/>
        <w:rPr>
          <w:sz w:val="28"/>
          <w:szCs w:val="28"/>
          <w:lang w:val="en-US"/>
        </w:rPr>
      </w:pPr>
      <w:r>
        <w:rPr>
          <w:sz w:val="28"/>
          <w:szCs w:val="28"/>
          <w:lang w:val="en-US"/>
        </w:rPr>
        <w:t xml:space="preserve">     </w:t>
      </w:r>
      <w:r w:rsidRPr="00B01894">
        <w:rPr>
          <w:sz w:val="28"/>
          <w:szCs w:val="28"/>
          <w:lang w:val="en-US"/>
        </w:rPr>
        <w:t>Mục đích:</w:t>
      </w:r>
    </w:p>
    <w:p w14:paraId="1A3E63F4" w14:textId="683EAD4E" w:rsidR="00B01894" w:rsidRPr="00B01894" w:rsidRDefault="00B01894" w:rsidP="00454591">
      <w:pPr>
        <w:numPr>
          <w:ilvl w:val="0"/>
          <w:numId w:val="13"/>
        </w:numPr>
        <w:spacing w:line="360" w:lineRule="auto"/>
        <w:rPr>
          <w:sz w:val="28"/>
          <w:szCs w:val="28"/>
          <w:lang w:val="en-US"/>
        </w:rPr>
      </w:pPr>
      <w:r w:rsidRPr="00B01894">
        <w:rPr>
          <w:sz w:val="28"/>
          <w:szCs w:val="28"/>
          <w:lang w:val="en-US"/>
        </w:rPr>
        <w:t>Hiểu rõ dữ liệu</w:t>
      </w:r>
    </w:p>
    <w:p w14:paraId="2303DC12" w14:textId="4FEACDCB" w:rsidR="00B01894" w:rsidRDefault="00B01894" w:rsidP="00454591">
      <w:pPr>
        <w:numPr>
          <w:ilvl w:val="0"/>
          <w:numId w:val="13"/>
        </w:numPr>
        <w:spacing w:line="360" w:lineRule="auto"/>
        <w:rPr>
          <w:sz w:val="28"/>
          <w:szCs w:val="28"/>
          <w:lang w:val="en-US"/>
        </w:rPr>
      </w:pPr>
      <w:r w:rsidRPr="00B01894">
        <w:rPr>
          <w:sz w:val="28"/>
          <w:szCs w:val="28"/>
          <w:lang w:val="en-US"/>
        </w:rPr>
        <w:t>Phát hiện dữ liệu lệch lớp</w:t>
      </w:r>
    </w:p>
    <w:p w14:paraId="7DE5BA89" w14:textId="7904F1A8" w:rsidR="00B01894" w:rsidRDefault="00B01894" w:rsidP="004D671F">
      <w:pPr>
        <w:spacing w:line="360" w:lineRule="auto"/>
        <w:jc w:val="both"/>
        <w:rPr>
          <w:b/>
          <w:bCs/>
          <w:sz w:val="28"/>
          <w:szCs w:val="28"/>
          <w:lang w:val="en-US"/>
        </w:rPr>
      </w:pPr>
      <w:r w:rsidRPr="004D671F">
        <w:rPr>
          <w:b/>
          <w:bCs/>
          <w:sz w:val="28"/>
          <w:szCs w:val="28"/>
          <w:lang w:val="en-US"/>
        </w:rPr>
        <w:t xml:space="preserve">3.2.2. </w:t>
      </w:r>
      <w:r w:rsidR="004D671F" w:rsidRPr="004D671F">
        <w:rPr>
          <w:b/>
          <w:bCs/>
          <w:sz w:val="28"/>
          <w:szCs w:val="28"/>
          <w:lang w:val="en-US"/>
        </w:rPr>
        <w:t>Làm sạch dữ liệu</w:t>
      </w:r>
    </w:p>
    <w:p w14:paraId="7E798742" w14:textId="5260AF98" w:rsidR="004D671F" w:rsidRPr="004D671F" w:rsidRDefault="004D671F" w:rsidP="004D671F">
      <w:pPr>
        <w:spacing w:line="360" w:lineRule="auto"/>
        <w:jc w:val="both"/>
        <w:rPr>
          <w:sz w:val="28"/>
          <w:szCs w:val="28"/>
          <w:lang w:val="en-US"/>
        </w:rPr>
      </w:pPr>
      <w:r>
        <w:rPr>
          <w:sz w:val="28"/>
          <w:szCs w:val="28"/>
          <w:lang w:val="en-US"/>
        </w:rPr>
        <w:t xml:space="preserve">     </w:t>
      </w:r>
      <w:r w:rsidRPr="004D671F">
        <w:rPr>
          <w:sz w:val="28"/>
          <w:szCs w:val="28"/>
          <w:lang w:val="en-US"/>
        </w:rPr>
        <w:t>Các bước làm sạch gồm:</w:t>
      </w:r>
    </w:p>
    <w:p w14:paraId="1746EE95" w14:textId="4963628B" w:rsidR="004D671F" w:rsidRPr="004D671F" w:rsidRDefault="004D671F" w:rsidP="00454591">
      <w:pPr>
        <w:numPr>
          <w:ilvl w:val="0"/>
          <w:numId w:val="13"/>
        </w:numPr>
        <w:spacing w:line="360" w:lineRule="auto"/>
        <w:jc w:val="both"/>
        <w:rPr>
          <w:sz w:val="28"/>
          <w:szCs w:val="28"/>
          <w:lang w:val="en-US"/>
        </w:rPr>
      </w:pPr>
      <w:r w:rsidRPr="004D671F">
        <w:rPr>
          <w:sz w:val="28"/>
          <w:szCs w:val="28"/>
          <w:lang w:val="en-US"/>
        </w:rPr>
        <w:t>Loại bỏ ảnh bị lỗi hoặc không đọc được</w:t>
      </w:r>
    </w:p>
    <w:p w14:paraId="173B8A7F" w14:textId="556927CF" w:rsidR="004D671F" w:rsidRPr="004D671F" w:rsidRDefault="004D671F" w:rsidP="00454591">
      <w:pPr>
        <w:numPr>
          <w:ilvl w:val="0"/>
          <w:numId w:val="13"/>
        </w:numPr>
        <w:spacing w:line="360" w:lineRule="auto"/>
        <w:jc w:val="both"/>
        <w:rPr>
          <w:sz w:val="28"/>
          <w:szCs w:val="28"/>
          <w:lang w:val="en-US"/>
        </w:rPr>
      </w:pPr>
      <w:r w:rsidRPr="004D671F">
        <w:rPr>
          <w:sz w:val="28"/>
          <w:szCs w:val="28"/>
          <w:lang w:val="en-US"/>
        </w:rPr>
        <w:t>Loại bỏ ảnh mờ, không rõ đối tượng</w:t>
      </w:r>
    </w:p>
    <w:p w14:paraId="623CDEBC" w14:textId="744282B7" w:rsidR="004D671F" w:rsidRPr="004D671F" w:rsidRDefault="004D671F" w:rsidP="00454591">
      <w:pPr>
        <w:numPr>
          <w:ilvl w:val="0"/>
          <w:numId w:val="13"/>
        </w:numPr>
        <w:spacing w:line="360" w:lineRule="auto"/>
        <w:jc w:val="both"/>
        <w:rPr>
          <w:sz w:val="28"/>
          <w:szCs w:val="28"/>
          <w:lang w:val="en-US"/>
        </w:rPr>
      </w:pPr>
      <w:r w:rsidRPr="004D671F">
        <w:rPr>
          <w:sz w:val="28"/>
          <w:szCs w:val="28"/>
          <w:lang w:val="en-US"/>
        </w:rPr>
        <w:t>Đảm bảo ảnh đúng nhãn</w:t>
      </w:r>
    </w:p>
    <w:p w14:paraId="5439BFC4" w14:textId="67E8035B" w:rsidR="004D671F" w:rsidRPr="004D671F" w:rsidRDefault="004D671F" w:rsidP="004D671F">
      <w:pPr>
        <w:spacing w:line="360" w:lineRule="auto"/>
        <w:jc w:val="both"/>
        <w:rPr>
          <w:sz w:val="28"/>
          <w:szCs w:val="28"/>
          <w:lang w:val="en-US"/>
        </w:rPr>
      </w:pPr>
      <w:r>
        <w:rPr>
          <w:sz w:val="28"/>
          <w:szCs w:val="28"/>
          <w:lang w:val="en-US"/>
        </w:rPr>
        <w:t xml:space="preserve">     </w:t>
      </w:r>
      <w:r w:rsidRPr="004D671F">
        <w:rPr>
          <w:sz w:val="28"/>
          <w:szCs w:val="28"/>
          <w:lang w:val="en-US"/>
        </w:rPr>
        <w:t>Việc làm sạch giúp:</w:t>
      </w:r>
    </w:p>
    <w:p w14:paraId="467EAA81" w14:textId="6CB94737" w:rsidR="004D671F" w:rsidRPr="004D671F" w:rsidRDefault="004D671F" w:rsidP="00454591">
      <w:pPr>
        <w:numPr>
          <w:ilvl w:val="0"/>
          <w:numId w:val="13"/>
        </w:numPr>
        <w:spacing w:line="360" w:lineRule="auto"/>
        <w:jc w:val="both"/>
        <w:rPr>
          <w:sz w:val="28"/>
          <w:szCs w:val="28"/>
          <w:lang w:val="en-US"/>
        </w:rPr>
      </w:pPr>
      <w:r w:rsidRPr="004D671F">
        <w:rPr>
          <w:sz w:val="28"/>
          <w:szCs w:val="28"/>
          <w:lang w:val="en-US"/>
        </w:rPr>
        <w:t>Tăng độ chính xác của mô hình</w:t>
      </w:r>
    </w:p>
    <w:p w14:paraId="45C86AF7" w14:textId="6C38FD85" w:rsidR="004D671F" w:rsidRDefault="004D671F" w:rsidP="00454591">
      <w:pPr>
        <w:numPr>
          <w:ilvl w:val="0"/>
          <w:numId w:val="13"/>
        </w:numPr>
        <w:spacing w:line="360" w:lineRule="auto"/>
        <w:jc w:val="both"/>
        <w:rPr>
          <w:sz w:val="28"/>
          <w:szCs w:val="28"/>
          <w:lang w:val="en-US"/>
        </w:rPr>
      </w:pPr>
      <w:r w:rsidRPr="004D671F">
        <w:rPr>
          <w:sz w:val="28"/>
          <w:szCs w:val="28"/>
          <w:lang w:val="en-US"/>
        </w:rPr>
        <w:t>Giảm nhiễu trong quá trình học</w:t>
      </w:r>
    </w:p>
    <w:p w14:paraId="6162D4F8" w14:textId="0B156F75" w:rsidR="004D671F" w:rsidRPr="004D671F" w:rsidRDefault="004D671F" w:rsidP="004D671F">
      <w:pPr>
        <w:spacing w:line="360" w:lineRule="auto"/>
        <w:jc w:val="both"/>
        <w:rPr>
          <w:b/>
          <w:bCs/>
          <w:sz w:val="28"/>
          <w:szCs w:val="28"/>
          <w:lang w:val="en-US"/>
        </w:rPr>
      </w:pPr>
      <w:r w:rsidRPr="004D671F">
        <w:rPr>
          <w:b/>
          <w:bCs/>
          <w:sz w:val="28"/>
          <w:szCs w:val="28"/>
          <w:lang w:val="en-US"/>
        </w:rPr>
        <w:t>3.2.3. Biến đổi dữ liệu</w:t>
      </w:r>
    </w:p>
    <w:p w14:paraId="79CC2735" w14:textId="601F9693" w:rsidR="004D671F" w:rsidRPr="004D671F" w:rsidRDefault="004D671F" w:rsidP="004D671F">
      <w:pPr>
        <w:spacing w:line="360" w:lineRule="auto"/>
        <w:jc w:val="both"/>
        <w:rPr>
          <w:sz w:val="28"/>
          <w:szCs w:val="28"/>
          <w:lang w:val="en-US"/>
        </w:rPr>
      </w:pPr>
      <w:r>
        <w:rPr>
          <w:sz w:val="28"/>
          <w:szCs w:val="28"/>
          <w:lang w:val="en-US"/>
        </w:rPr>
        <w:t xml:space="preserve">     </w:t>
      </w:r>
      <w:r w:rsidRPr="004D671F">
        <w:rPr>
          <w:sz w:val="28"/>
          <w:szCs w:val="28"/>
          <w:lang w:val="en-US"/>
        </w:rPr>
        <w:t>Trước khi đưa vào mô hình, ảnh được tiền xử lý như sau:</w:t>
      </w:r>
    </w:p>
    <w:p w14:paraId="100A14ED" w14:textId="77777777" w:rsidR="004D671F" w:rsidRDefault="004D671F" w:rsidP="00454591">
      <w:pPr>
        <w:numPr>
          <w:ilvl w:val="0"/>
          <w:numId w:val="13"/>
        </w:numPr>
        <w:spacing w:line="360" w:lineRule="auto"/>
        <w:jc w:val="both"/>
        <w:rPr>
          <w:sz w:val="28"/>
          <w:szCs w:val="28"/>
          <w:lang w:val="en-US"/>
        </w:rPr>
      </w:pPr>
      <w:r w:rsidRPr="004D671F">
        <w:rPr>
          <w:sz w:val="28"/>
          <w:szCs w:val="28"/>
          <w:lang w:val="en-US"/>
        </w:rPr>
        <w:t>Resize về kích thước: 224x224</w:t>
      </w:r>
    </w:p>
    <w:p w14:paraId="7F3C95C4" w14:textId="58354E4F" w:rsidR="004D671F" w:rsidRPr="004D671F" w:rsidRDefault="004D671F" w:rsidP="00454591">
      <w:pPr>
        <w:numPr>
          <w:ilvl w:val="0"/>
          <w:numId w:val="13"/>
        </w:numPr>
        <w:spacing w:line="360" w:lineRule="auto"/>
        <w:jc w:val="both"/>
        <w:rPr>
          <w:sz w:val="28"/>
          <w:szCs w:val="28"/>
          <w:lang w:val="en-US"/>
        </w:rPr>
      </w:pPr>
      <w:r w:rsidRPr="004D671F">
        <w:rPr>
          <w:sz w:val="28"/>
          <w:szCs w:val="28"/>
          <w:lang w:val="en-US"/>
        </w:rPr>
        <w:t>Chuyển sang tensor</w:t>
      </w:r>
    </w:p>
    <w:p w14:paraId="524A82BA" w14:textId="12AC3995" w:rsidR="004D671F" w:rsidRDefault="004D671F" w:rsidP="004D671F">
      <w:pPr>
        <w:spacing w:line="360" w:lineRule="auto"/>
        <w:jc w:val="both"/>
        <w:rPr>
          <w:sz w:val="28"/>
          <w:szCs w:val="28"/>
          <w:lang w:val="en-US"/>
        </w:rPr>
      </w:pPr>
      <w:r>
        <w:rPr>
          <w:sz w:val="28"/>
          <w:szCs w:val="28"/>
          <w:lang w:val="en-US"/>
        </w:rPr>
        <w:t xml:space="preserve">     </w:t>
      </w:r>
      <w:r w:rsidRPr="004D671F">
        <w:rPr>
          <w:sz w:val="28"/>
          <w:szCs w:val="28"/>
          <w:lang w:val="en-US"/>
        </w:rPr>
        <w:t>Trong chương trình:</w:t>
      </w:r>
    </w:p>
    <w:p w14:paraId="6EADA3A0" w14:textId="48C6F639" w:rsidR="004D671F" w:rsidRPr="004D671F" w:rsidRDefault="006F0250" w:rsidP="006F0250">
      <w:pPr>
        <w:pBdr>
          <w:top w:val="single" w:sz="4" w:space="1" w:color="auto"/>
          <w:left w:val="single" w:sz="4" w:space="4" w:color="auto"/>
          <w:bottom w:val="single" w:sz="4" w:space="1" w:color="auto"/>
          <w:right w:val="single" w:sz="4" w:space="0" w:color="auto"/>
        </w:pBdr>
        <w:spacing w:line="360" w:lineRule="auto"/>
        <w:rPr>
          <w:i/>
          <w:iCs/>
          <w:sz w:val="28"/>
          <w:szCs w:val="28"/>
          <w:lang w:val="pt-BR"/>
        </w:rPr>
      </w:pPr>
      <w:r>
        <w:rPr>
          <w:i/>
          <w:iCs/>
          <w:sz w:val="28"/>
          <w:szCs w:val="28"/>
          <w:lang w:val="pt-BR"/>
        </w:rPr>
        <w:t xml:space="preserve">                         </w:t>
      </w:r>
      <w:r w:rsidR="004D671F" w:rsidRPr="004D671F">
        <w:rPr>
          <w:i/>
          <w:iCs/>
          <w:sz w:val="28"/>
          <w:szCs w:val="28"/>
          <w:lang w:val="pt-BR"/>
        </w:rPr>
        <w:t>transform = transforms.Compose([</w:t>
      </w:r>
    </w:p>
    <w:p w14:paraId="166B165B" w14:textId="4B191E34" w:rsidR="004D671F" w:rsidRPr="004D671F" w:rsidRDefault="006F0250" w:rsidP="006F0250">
      <w:pPr>
        <w:pBdr>
          <w:top w:val="single" w:sz="4" w:space="1" w:color="auto"/>
          <w:left w:val="single" w:sz="4" w:space="4" w:color="auto"/>
          <w:bottom w:val="single" w:sz="4" w:space="1" w:color="auto"/>
          <w:right w:val="single" w:sz="4" w:space="0" w:color="auto"/>
        </w:pBdr>
        <w:spacing w:line="360" w:lineRule="auto"/>
        <w:rPr>
          <w:i/>
          <w:iCs/>
          <w:sz w:val="28"/>
          <w:szCs w:val="28"/>
          <w:lang w:val="pt-BR"/>
        </w:rPr>
      </w:pPr>
      <w:r>
        <w:rPr>
          <w:i/>
          <w:iCs/>
          <w:sz w:val="28"/>
          <w:szCs w:val="28"/>
          <w:lang w:val="pt-BR"/>
        </w:rPr>
        <w:t xml:space="preserve">                         </w:t>
      </w:r>
      <w:r w:rsidR="004D671F" w:rsidRPr="004D671F">
        <w:rPr>
          <w:i/>
          <w:iCs/>
          <w:sz w:val="28"/>
          <w:szCs w:val="28"/>
          <w:lang w:val="pt-BR"/>
        </w:rPr>
        <w:t>transforms.Resize((224, 224)),</w:t>
      </w:r>
    </w:p>
    <w:p w14:paraId="254563D2" w14:textId="76B62567" w:rsidR="004D671F" w:rsidRPr="004D671F" w:rsidRDefault="006F0250" w:rsidP="006F0250">
      <w:pPr>
        <w:pBdr>
          <w:top w:val="single" w:sz="4" w:space="1" w:color="auto"/>
          <w:left w:val="single" w:sz="4" w:space="4" w:color="auto"/>
          <w:bottom w:val="single" w:sz="4" w:space="1" w:color="auto"/>
          <w:right w:val="single" w:sz="4" w:space="0" w:color="auto"/>
        </w:pBdr>
        <w:spacing w:line="360" w:lineRule="auto"/>
        <w:rPr>
          <w:i/>
          <w:iCs/>
          <w:sz w:val="28"/>
          <w:szCs w:val="28"/>
          <w:lang w:val="pt-BR"/>
        </w:rPr>
      </w:pPr>
      <w:r>
        <w:rPr>
          <w:i/>
          <w:iCs/>
          <w:sz w:val="28"/>
          <w:szCs w:val="28"/>
          <w:lang w:val="pt-BR"/>
        </w:rPr>
        <w:t xml:space="preserve">                         </w:t>
      </w:r>
      <w:r w:rsidR="004D671F" w:rsidRPr="004D671F">
        <w:rPr>
          <w:i/>
          <w:iCs/>
          <w:sz w:val="28"/>
          <w:szCs w:val="28"/>
          <w:lang w:val="pt-BR"/>
        </w:rPr>
        <w:t>transforms.ToTensor(),</w:t>
      </w:r>
    </w:p>
    <w:p w14:paraId="7429D554" w14:textId="02FD15C2" w:rsidR="004D671F" w:rsidRPr="006F0250" w:rsidRDefault="006F0250" w:rsidP="006F0250">
      <w:pPr>
        <w:pBdr>
          <w:top w:val="single" w:sz="4" w:space="1" w:color="auto"/>
          <w:left w:val="single" w:sz="4" w:space="4" w:color="auto"/>
          <w:bottom w:val="single" w:sz="4" w:space="1" w:color="auto"/>
          <w:right w:val="single" w:sz="4" w:space="0" w:color="auto"/>
        </w:pBdr>
        <w:spacing w:line="360" w:lineRule="auto"/>
        <w:rPr>
          <w:i/>
          <w:iCs/>
          <w:sz w:val="28"/>
          <w:szCs w:val="28"/>
          <w:lang w:val="pt-BR"/>
        </w:rPr>
      </w:pPr>
      <w:r>
        <w:rPr>
          <w:i/>
          <w:iCs/>
          <w:sz w:val="28"/>
          <w:szCs w:val="28"/>
          <w:lang w:val="pt-BR"/>
        </w:rPr>
        <w:t xml:space="preserve">                         </w:t>
      </w:r>
      <w:r w:rsidR="004D671F" w:rsidRPr="006F0250">
        <w:rPr>
          <w:i/>
          <w:iCs/>
          <w:sz w:val="28"/>
          <w:szCs w:val="28"/>
          <w:lang w:val="pt-BR"/>
        </w:rPr>
        <w:t>])</w:t>
      </w:r>
    </w:p>
    <w:p w14:paraId="2527C6BF" w14:textId="4EC9D1E1" w:rsidR="004D671F" w:rsidRPr="006F0250" w:rsidRDefault="004D671F" w:rsidP="004D671F">
      <w:pPr>
        <w:spacing w:line="360" w:lineRule="auto"/>
        <w:jc w:val="both"/>
        <w:rPr>
          <w:sz w:val="28"/>
          <w:szCs w:val="28"/>
          <w:lang w:val="pt-BR"/>
        </w:rPr>
      </w:pPr>
      <w:r w:rsidRPr="006F0250">
        <w:rPr>
          <w:sz w:val="28"/>
          <w:szCs w:val="28"/>
          <w:lang w:val="pt-BR"/>
        </w:rPr>
        <w:t xml:space="preserve">     Việc biến đổi giúp:</w:t>
      </w:r>
    </w:p>
    <w:p w14:paraId="02005BEA" w14:textId="4D073306" w:rsidR="004D671F" w:rsidRPr="004D671F" w:rsidRDefault="004D671F" w:rsidP="00454591">
      <w:pPr>
        <w:numPr>
          <w:ilvl w:val="0"/>
          <w:numId w:val="13"/>
        </w:numPr>
        <w:spacing w:line="360" w:lineRule="auto"/>
        <w:jc w:val="both"/>
        <w:rPr>
          <w:sz w:val="28"/>
          <w:szCs w:val="28"/>
          <w:lang w:val="en-US"/>
        </w:rPr>
      </w:pPr>
      <w:r w:rsidRPr="004D671F">
        <w:rPr>
          <w:sz w:val="28"/>
          <w:szCs w:val="28"/>
          <w:lang w:val="en-US"/>
        </w:rPr>
        <w:lastRenderedPageBreak/>
        <w:t>Đồng nhất kích thước ảnh</w:t>
      </w:r>
    </w:p>
    <w:p w14:paraId="716BD6A0" w14:textId="07AB90EB" w:rsidR="004D671F" w:rsidRDefault="004D671F" w:rsidP="00454591">
      <w:pPr>
        <w:numPr>
          <w:ilvl w:val="0"/>
          <w:numId w:val="13"/>
        </w:numPr>
        <w:spacing w:line="360" w:lineRule="auto"/>
        <w:jc w:val="both"/>
        <w:rPr>
          <w:sz w:val="28"/>
          <w:szCs w:val="28"/>
          <w:lang w:val="en-US"/>
        </w:rPr>
      </w:pPr>
      <w:r w:rsidRPr="004D671F">
        <w:rPr>
          <w:sz w:val="28"/>
          <w:szCs w:val="28"/>
          <w:lang w:val="en-US"/>
        </w:rPr>
        <w:t>Phù hợp với mô hình ResNet18</w:t>
      </w:r>
    </w:p>
    <w:p w14:paraId="5BE349AE" w14:textId="398E8EE6" w:rsidR="004D671F" w:rsidRDefault="004D671F" w:rsidP="004D671F">
      <w:pPr>
        <w:spacing w:line="360" w:lineRule="auto"/>
        <w:jc w:val="both"/>
        <w:rPr>
          <w:sz w:val="28"/>
          <w:szCs w:val="28"/>
          <w:lang w:val="en-US"/>
        </w:rPr>
      </w:pPr>
    </w:p>
    <w:p w14:paraId="2D0CDC9B" w14:textId="4D9F53B7" w:rsidR="004D671F" w:rsidRDefault="004D671F" w:rsidP="004D671F">
      <w:pPr>
        <w:spacing w:line="360" w:lineRule="auto"/>
        <w:jc w:val="both"/>
        <w:rPr>
          <w:b/>
          <w:bCs/>
          <w:sz w:val="28"/>
          <w:szCs w:val="28"/>
          <w:lang w:val="en-US"/>
        </w:rPr>
      </w:pPr>
      <w:r w:rsidRPr="004D671F">
        <w:rPr>
          <w:b/>
          <w:bCs/>
          <w:sz w:val="28"/>
          <w:szCs w:val="28"/>
          <w:lang w:val="en-US"/>
        </w:rPr>
        <w:t>3.3. Mô hình đề xuất</w:t>
      </w:r>
    </w:p>
    <w:p w14:paraId="745B6201" w14:textId="145FEE15" w:rsidR="004D671F" w:rsidRDefault="004D671F" w:rsidP="004D671F">
      <w:pPr>
        <w:spacing w:line="360" w:lineRule="auto"/>
        <w:jc w:val="both"/>
        <w:rPr>
          <w:b/>
          <w:bCs/>
          <w:sz w:val="28"/>
          <w:szCs w:val="28"/>
          <w:lang w:val="en-US"/>
        </w:rPr>
      </w:pPr>
      <w:r>
        <w:rPr>
          <w:b/>
          <w:bCs/>
          <w:sz w:val="28"/>
          <w:szCs w:val="28"/>
          <w:lang w:val="en-US"/>
        </w:rPr>
        <w:t>3.3.1. Lựa chọn mô hình</w:t>
      </w:r>
    </w:p>
    <w:p w14:paraId="4931A7DF" w14:textId="4E9D26CF" w:rsidR="004D671F" w:rsidRPr="004D671F" w:rsidRDefault="004D671F" w:rsidP="004D671F">
      <w:pPr>
        <w:spacing w:line="360" w:lineRule="auto"/>
        <w:rPr>
          <w:sz w:val="28"/>
          <w:szCs w:val="28"/>
          <w:lang w:val="en-US"/>
        </w:rPr>
      </w:pPr>
      <w:r>
        <w:rPr>
          <w:sz w:val="28"/>
          <w:szCs w:val="28"/>
          <w:lang w:val="en-US"/>
        </w:rPr>
        <w:t xml:space="preserve">     </w:t>
      </w:r>
      <w:r w:rsidRPr="004D671F">
        <w:rPr>
          <w:sz w:val="28"/>
          <w:szCs w:val="28"/>
          <w:lang w:val="en-US"/>
        </w:rPr>
        <w:t>Trong đề tài này, mô hình được lựa chọn là ResNet18 vì:</w:t>
      </w:r>
    </w:p>
    <w:p w14:paraId="1101EA29" w14:textId="26776572" w:rsidR="004D671F" w:rsidRPr="004D671F" w:rsidRDefault="004D671F" w:rsidP="00454591">
      <w:pPr>
        <w:numPr>
          <w:ilvl w:val="0"/>
          <w:numId w:val="13"/>
        </w:numPr>
        <w:spacing w:line="360" w:lineRule="auto"/>
        <w:rPr>
          <w:sz w:val="28"/>
          <w:szCs w:val="28"/>
          <w:lang w:val="en-US"/>
        </w:rPr>
      </w:pPr>
      <w:r w:rsidRPr="004D671F">
        <w:rPr>
          <w:sz w:val="28"/>
          <w:szCs w:val="28"/>
          <w:lang w:val="en-US"/>
        </w:rPr>
        <w:t>Hiệu quả cao trong phân loại ảnh</w:t>
      </w:r>
    </w:p>
    <w:p w14:paraId="1180D9B3" w14:textId="551C9F51" w:rsidR="004D671F" w:rsidRPr="004D671F" w:rsidRDefault="004D671F" w:rsidP="00454591">
      <w:pPr>
        <w:numPr>
          <w:ilvl w:val="0"/>
          <w:numId w:val="13"/>
        </w:numPr>
        <w:spacing w:line="360" w:lineRule="auto"/>
        <w:rPr>
          <w:sz w:val="28"/>
          <w:szCs w:val="28"/>
          <w:lang w:val="en-US"/>
        </w:rPr>
      </w:pPr>
      <w:r w:rsidRPr="004D671F">
        <w:rPr>
          <w:sz w:val="28"/>
          <w:szCs w:val="28"/>
          <w:lang w:val="en-US"/>
        </w:rPr>
        <w:t>Kiến trúc không quá nặng</w:t>
      </w:r>
    </w:p>
    <w:p w14:paraId="172C615A" w14:textId="22E18B29" w:rsidR="004D671F" w:rsidRDefault="004D671F" w:rsidP="00454591">
      <w:pPr>
        <w:numPr>
          <w:ilvl w:val="0"/>
          <w:numId w:val="13"/>
        </w:numPr>
        <w:spacing w:line="360" w:lineRule="auto"/>
        <w:rPr>
          <w:sz w:val="28"/>
          <w:szCs w:val="28"/>
          <w:lang w:val="en-US"/>
        </w:rPr>
      </w:pPr>
      <w:r w:rsidRPr="004D671F">
        <w:rPr>
          <w:sz w:val="28"/>
          <w:szCs w:val="28"/>
          <w:lang w:val="en-US"/>
        </w:rPr>
        <w:t>Phù hợp chạy trên máy cá nhân</w:t>
      </w:r>
    </w:p>
    <w:p w14:paraId="41A47258" w14:textId="536157A8" w:rsidR="004D671F" w:rsidRDefault="004D671F" w:rsidP="004D671F">
      <w:pPr>
        <w:spacing w:line="360" w:lineRule="auto"/>
        <w:rPr>
          <w:b/>
          <w:bCs/>
          <w:sz w:val="28"/>
          <w:szCs w:val="28"/>
          <w:lang w:val="en-US"/>
        </w:rPr>
      </w:pPr>
      <w:r w:rsidRPr="004D671F">
        <w:rPr>
          <w:b/>
          <w:bCs/>
          <w:sz w:val="28"/>
          <w:szCs w:val="28"/>
          <w:lang w:val="en-US"/>
        </w:rPr>
        <w:t>3.3.2. Kiến trúc hệ thống</w:t>
      </w:r>
    </w:p>
    <w:p w14:paraId="7D794412" w14:textId="045AAA0D" w:rsidR="006F0250" w:rsidRPr="006F0250" w:rsidRDefault="006F0250" w:rsidP="006F0250">
      <w:pPr>
        <w:spacing w:line="360" w:lineRule="auto"/>
        <w:jc w:val="both"/>
        <w:rPr>
          <w:sz w:val="28"/>
          <w:szCs w:val="28"/>
          <w:lang w:val="en-US"/>
        </w:rPr>
      </w:pPr>
      <w:r>
        <w:rPr>
          <w:sz w:val="28"/>
          <w:szCs w:val="28"/>
          <w:lang w:val="en-US"/>
        </w:rPr>
        <w:t xml:space="preserve">     </w:t>
      </w:r>
      <w:r w:rsidRPr="006F0250">
        <w:rPr>
          <w:sz w:val="28"/>
          <w:szCs w:val="28"/>
          <w:lang w:val="en-US"/>
        </w:rPr>
        <w:t>Hệ thống gồm các thành phần chính:</w:t>
      </w:r>
    </w:p>
    <w:p w14:paraId="69808254" w14:textId="77777777" w:rsidR="006F0250" w:rsidRDefault="006F0250" w:rsidP="00454591">
      <w:pPr>
        <w:numPr>
          <w:ilvl w:val="0"/>
          <w:numId w:val="14"/>
        </w:numPr>
        <w:spacing w:line="360" w:lineRule="auto"/>
        <w:jc w:val="both"/>
        <w:rPr>
          <w:sz w:val="28"/>
          <w:szCs w:val="28"/>
          <w:lang w:val="en-US"/>
        </w:rPr>
      </w:pPr>
      <w:r w:rsidRPr="006F0250">
        <w:rPr>
          <w:sz w:val="28"/>
          <w:szCs w:val="28"/>
          <w:lang w:val="en-US"/>
        </w:rPr>
        <w:t>Người dùng (User)</w:t>
      </w:r>
    </w:p>
    <w:p w14:paraId="71FF5714" w14:textId="77777777" w:rsidR="006F0250" w:rsidRDefault="006F0250" w:rsidP="00454591">
      <w:pPr>
        <w:numPr>
          <w:ilvl w:val="0"/>
          <w:numId w:val="14"/>
        </w:numPr>
        <w:spacing w:line="360" w:lineRule="auto"/>
        <w:jc w:val="both"/>
        <w:rPr>
          <w:sz w:val="28"/>
          <w:szCs w:val="28"/>
          <w:lang w:val="en-US"/>
        </w:rPr>
      </w:pPr>
      <w:r w:rsidRPr="006F0250">
        <w:rPr>
          <w:sz w:val="28"/>
          <w:szCs w:val="28"/>
          <w:lang w:val="en-US"/>
        </w:rPr>
        <w:t>Giao diện web (Streamlit)</w:t>
      </w:r>
    </w:p>
    <w:p w14:paraId="5264AE9C" w14:textId="77777777" w:rsidR="006F0250" w:rsidRDefault="006F0250" w:rsidP="00454591">
      <w:pPr>
        <w:numPr>
          <w:ilvl w:val="0"/>
          <w:numId w:val="14"/>
        </w:numPr>
        <w:spacing w:line="360" w:lineRule="auto"/>
        <w:jc w:val="both"/>
        <w:rPr>
          <w:sz w:val="28"/>
          <w:szCs w:val="28"/>
          <w:lang w:val="en-US"/>
        </w:rPr>
      </w:pPr>
      <w:r w:rsidRPr="006F0250">
        <w:rPr>
          <w:sz w:val="28"/>
          <w:szCs w:val="28"/>
          <w:lang w:val="en-US"/>
        </w:rPr>
        <w:t>Mô hình học sâu (ResNet18)</w:t>
      </w:r>
    </w:p>
    <w:p w14:paraId="7B439729" w14:textId="321B0A3E" w:rsidR="006F0250" w:rsidRPr="006F0250" w:rsidRDefault="006F0250" w:rsidP="00454591">
      <w:pPr>
        <w:numPr>
          <w:ilvl w:val="0"/>
          <w:numId w:val="14"/>
        </w:numPr>
        <w:spacing w:line="360" w:lineRule="auto"/>
        <w:jc w:val="both"/>
        <w:rPr>
          <w:sz w:val="28"/>
          <w:szCs w:val="28"/>
          <w:lang w:val="en-US"/>
        </w:rPr>
      </w:pPr>
      <w:r w:rsidRPr="006F0250">
        <w:rPr>
          <w:sz w:val="28"/>
          <w:szCs w:val="28"/>
          <w:lang w:val="en-US"/>
        </w:rPr>
        <w:t>Kết quả hiển thị</w:t>
      </w:r>
    </w:p>
    <w:p w14:paraId="6B0B05CA" w14:textId="6FE90BE8" w:rsidR="006F0250" w:rsidRPr="006F0250" w:rsidRDefault="006F0250" w:rsidP="006F0250">
      <w:pPr>
        <w:spacing w:line="360" w:lineRule="auto"/>
        <w:jc w:val="both"/>
        <w:rPr>
          <w:sz w:val="28"/>
          <w:szCs w:val="28"/>
          <w:lang w:val="en-US"/>
        </w:rPr>
      </w:pPr>
      <w:r>
        <w:rPr>
          <w:sz w:val="28"/>
          <w:szCs w:val="28"/>
          <w:lang w:val="en-US"/>
        </w:rPr>
        <w:t xml:space="preserve">     </w:t>
      </w:r>
      <w:r w:rsidRPr="006F0250">
        <w:rPr>
          <w:sz w:val="28"/>
          <w:szCs w:val="28"/>
          <w:lang w:val="en-US"/>
        </w:rPr>
        <w:t>Quy trình hoạt động:</w:t>
      </w:r>
    </w:p>
    <w:p w14:paraId="20EA0701" w14:textId="49F8592B" w:rsidR="006F0250" w:rsidRPr="006F0250" w:rsidRDefault="006F0250" w:rsidP="00454591">
      <w:pPr>
        <w:numPr>
          <w:ilvl w:val="0"/>
          <w:numId w:val="13"/>
        </w:numPr>
        <w:spacing w:line="360" w:lineRule="auto"/>
        <w:jc w:val="both"/>
        <w:rPr>
          <w:sz w:val="28"/>
          <w:szCs w:val="28"/>
          <w:lang w:val="en-US"/>
        </w:rPr>
      </w:pPr>
      <w:r w:rsidRPr="006F0250">
        <w:rPr>
          <w:sz w:val="28"/>
          <w:szCs w:val="28"/>
          <w:lang w:val="en-US"/>
        </w:rPr>
        <w:t>Người dùng tải ảnh lên</w:t>
      </w:r>
    </w:p>
    <w:p w14:paraId="4D1B6523" w14:textId="57DC3ECD" w:rsidR="006F0250" w:rsidRPr="006F0250" w:rsidRDefault="006F0250" w:rsidP="00454591">
      <w:pPr>
        <w:numPr>
          <w:ilvl w:val="0"/>
          <w:numId w:val="13"/>
        </w:numPr>
        <w:spacing w:line="360" w:lineRule="auto"/>
        <w:jc w:val="both"/>
        <w:rPr>
          <w:sz w:val="28"/>
          <w:szCs w:val="28"/>
          <w:lang w:val="en-US"/>
        </w:rPr>
      </w:pPr>
      <w:r w:rsidRPr="006F0250">
        <w:rPr>
          <w:sz w:val="28"/>
          <w:szCs w:val="28"/>
          <w:lang w:val="en-US"/>
        </w:rPr>
        <w:t>Ảnh được xử lý</w:t>
      </w:r>
    </w:p>
    <w:p w14:paraId="2F03DD43" w14:textId="1C6C530E" w:rsidR="006F0250" w:rsidRPr="006F0250" w:rsidRDefault="006F0250" w:rsidP="00454591">
      <w:pPr>
        <w:numPr>
          <w:ilvl w:val="0"/>
          <w:numId w:val="13"/>
        </w:numPr>
        <w:spacing w:line="360" w:lineRule="auto"/>
        <w:jc w:val="both"/>
        <w:rPr>
          <w:sz w:val="28"/>
          <w:szCs w:val="28"/>
          <w:lang w:val="en-US"/>
        </w:rPr>
      </w:pPr>
      <w:r w:rsidRPr="006F0250">
        <w:rPr>
          <w:sz w:val="28"/>
          <w:szCs w:val="28"/>
          <w:lang w:val="en-US"/>
        </w:rPr>
        <w:t>Mô hình dự đoán</w:t>
      </w:r>
    </w:p>
    <w:p w14:paraId="7815BDD7" w14:textId="555BD1B1" w:rsidR="000D5B87" w:rsidRDefault="006F0250" w:rsidP="00454591">
      <w:pPr>
        <w:numPr>
          <w:ilvl w:val="0"/>
          <w:numId w:val="13"/>
        </w:numPr>
        <w:spacing w:line="360" w:lineRule="auto"/>
        <w:jc w:val="both"/>
        <w:rPr>
          <w:sz w:val="28"/>
          <w:szCs w:val="28"/>
          <w:lang w:val="en-US"/>
        </w:rPr>
      </w:pPr>
      <w:r w:rsidRPr="006F0250">
        <w:rPr>
          <w:sz w:val="28"/>
          <w:szCs w:val="28"/>
          <w:lang w:val="en-US"/>
        </w:rPr>
        <w:t>Kết quả hiển thị</w:t>
      </w:r>
    </w:p>
    <w:p w14:paraId="3E884BB7" w14:textId="4EC2C7D2" w:rsidR="000D5B87" w:rsidRPr="000D5B87" w:rsidRDefault="000D5B87" w:rsidP="000D5B87">
      <w:pPr>
        <w:spacing w:line="360" w:lineRule="auto"/>
        <w:jc w:val="center"/>
        <w:rPr>
          <w:sz w:val="28"/>
          <w:szCs w:val="28"/>
          <w:lang w:val="en-US"/>
        </w:rPr>
      </w:pPr>
      <w:r w:rsidRPr="000D5B87">
        <w:rPr>
          <w:noProof/>
          <w:sz w:val="28"/>
          <w:szCs w:val="28"/>
          <w:lang w:val="en-US"/>
        </w:rPr>
        <w:lastRenderedPageBreak/>
        <w:drawing>
          <wp:inline distT="0" distB="0" distL="0" distR="0" wp14:anchorId="217899E9" wp14:editId="49785729">
            <wp:extent cx="1463040" cy="4541520"/>
            <wp:effectExtent l="0" t="0" r="381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63247" cy="4542163"/>
                    </a:xfrm>
                    <a:prstGeom prst="rect">
                      <a:avLst/>
                    </a:prstGeom>
                  </pic:spPr>
                </pic:pic>
              </a:graphicData>
            </a:graphic>
          </wp:inline>
        </w:drawing>
      </w:r>
    </w:p>
    <w:p w14:paraId="579C2759" w14:textId="5D2E75C4" w:rsidR="006F0250" w:rsidRPr="000D5B87" w:rsidRDefault="000D5B87" w:rsidP="000D5B87">
      <w:pPr>
        <w:spacing w:line="360" w:lineRule="auto"/>
        <w:jc w:val="center"/>
        <w:rPr>
          <w:i/>
          <w:iCs/>
          <w:sz w:val="28"/>
          <w:szCs w:val="28"/>
          <w:lang w:val="en-US"/>
        </w:rPr>
      </w:pPr>
      <w:r w:rsidRPr="000D5B87">
        <w:rPr>
          <w:i/>
          <w:iCs/>
          <w:sz w:val="28"/>
          <w:szCs w:val="28"/>
          <w:lang w:val="en-US"/>
        </w:rPr>
        <w:t>Hình 3.2. Kiến trúc tổng thể hệ thống phân loại rác</w:t>
      </w:r>
    </w:p>
    <w:p w14:paraId="586CB4D3" w14:textId="51F41537" w:rsidR="004D671F" w:rsidRPr="000D5B87" w:rsidRDefault="000D5B87" w:rsidP="000D5B87">
      <w:pPr>
        <w:spacing w:line="360" w:lineRule="auto"/>
        <w:rPr>
          <w:b/>
          <w:bCs/>
          <w:sz w:val="28"/>
          <w:szCs w:val="28"/>
          <w:lang w:val="en-US"/>
        </w:rPr>
      </w:pPr>
      <w:r w:rsidRPr="000D5B87">
        <w:rPr>
          <w:b/>
          <w:bCs/>
          <w:sz w:val="28"/>
          <w:szCs w:val="28"/>
          <w:lang w:val="en-US"/>
        </w:rPr>
        <w:t>3.3.3. Sơ đồ Pipeline</w:t>
      </w:r>
    </w:p>
    <w:p w14:paraId="3F3D63B6" w14:textId="4D2B4D68" w:rsidR="004D671F" w:rsidRDefault="000D5B87" w:rsidP="000D5B87">
      <w:pPr>
        <w:spacing w:line="360" w:lineRule="auto"/>
        <w:rPr>
          <w:sz w:val="28"/>
          <w:szCs w:val="28"/>
          <w:lang w:val="en-US"/>
        </w:rPr>
      </w:pPr>
      <w:r>
        <w:rPr>
          <w:sz w:val="28"/>
          <w:szCs w:val="28"/>
          <w:lang w:val="en-US"/>
        </w:rPr>
        <w:t xml:space="preserve">     </w:t>
      </w:r>
      <w:r w:rsidRPr="000D5B87">
        <w:rPr>
          <w:sz w:val="28"/>
          <w:szCs w:val="28"/>
          <w:lang w:val="en-US"/>
        </w:rPr>
        <w:t>Pipeline xử lý của hệ</w:t>
      </w:r>
      <w:r>
        <w:rPr>
          <w:sz w:val="28"/>
          <w:szCs w:val="28"/>
          <w:lang w:val="en-US"/>
        </w:rPr>
        <w:t xml:space="preserve"> thống:</w:t>
      </w:r>
    </w:p>
    <w:p w14:paraId="11456FD1" w14:textId="51EF922C" w:rsidR="000D5B87" w:rsidRPr="000D5B87" w:rsidRDefault="000D5B87" w:rsidP="000D5B87">
      <w:pPr>
        <w:pBdr>
          <w:top w:val="single" w:sz="4" w:space="1" w:color="auto"/>
          <w:left w:val="single" w:sz="4" w:space="4" w:color="auto"/>
          <w:bottom w:val="single" w:sz="4" w:space="1" w:color="auto"/>
          <w:right w:val="single" w:sz="4" w:space="4" w:color="auto"/>
        </w:pBdr>
        <w:spacing w:line="360" w:lineRule="auto"/>
        <w:jc w:val="center"/>
        <w:rPr>
          <w:sz w:val="28"/>
          <w:szCs w:val="28"/>
          <w:lang w:val="en-US"/>
        </w:rPr>
      </w:pPr>
      <w:r w:rsidRPr="000D5B87">
        <w:rPr>
          <w:sz w:val="28"/>
          <w:szCs w:val="28"/>
          <w:lang w:val="en-US"/>
        </w:rPr>
        <w:t>Ảnh đầu vào → Tiền xử lý → Mô hình ResNet18 → Softmax → Kết quả</w:t>
      </w:r>
    </w:p>
    <w:p w14:paraId="6386122A" w14:textId="77777777" w:rsidR="000D5B87" w:rsidRDefault="000D5B87" w:rsidP="000D5B87">
      <w:pPr>
        <w:spacing w:line="360" w:lineRule="auto"/>
        <w:rPr>
          <w:sz w:val="28"/>
          <w:szCs w:val="28"/>
          <w:lang w:val="en-US"/>
        </w:rPr>
      </w:pPr>
      <w:r>
        <w:rPr>
          <w:sz w:val="28"/>
          <w:szCs w:val="28"/>
          <w:lang w:val="en-US"/>
        </w:rPr>
        <w:t xml:space="preserve">     Chi tiết:</w:t>
      </w:r>
    </w:p>
    <w:p w14:paraId="518FA916" w14:textId="78B4C45E" w:rsidR="000D5B87" w:rsidRPr="000D5B87" w:rsidRDefault="000D5B87" w:rsidP="00454591">
      <w:pPr>
        <w:numPr>
          <w:ilvl w:val="0"/>
          <w:numId w:val="13"/>
        </w:numPr>
        <w:spacing w:line="360" w:lineRule="auto"/>
        <w:rPr>
          <w:sz w:val="28"/>
          <w:szCs w:val="28"/>
          <w:lang w:val="en-US"/>
        </w:rPr>
      </w:pPr>
      <w:r>
        <w:rPr>
          <w:sz w:val="28"/>
          <w:szCs w:val="28"/>
          <w:lang w:val="en-US"/>
        </w:rPr>
        <w:t>I</w:t>
      </w:r>
      <w:r w:rsidRPr="000D5B87">
        <w:rPr>
          <w:sz w:val="28"/>
          <w:szCs w:val="28"/>
          <w:lang w:val="en-US"/>
        </w:rPr>
        <w:t>nput: ảnh từ người dùng</w:t>
      </w:r>
    </w:p>
    <w:p w14:paraId="0F569F4A" w14:textId="70EE45A8" w:rsidR="000D5B87" w:rsidRPr="000D5B87" w:rsidRDefault="000D5B87" w:rsidP="00454591">
      <w:pPr>
        <w:numPr>
          <w:ilvl w:val="0"/>
          <w:numId w:val="13"/>
        </w:numPr>
        <w:spacing w:line="360" w:lineRule="auto"/>
        <w:jc w:val="both"/>
        <w:rPr>
          <w:sz w:val="28"/>
          <w:szCs w:val="28"/>
          <w:lang w:val="en-US"/>
        </w:rPr>
      </w:pPr>
      <w:r w:rsidRPr="000D5B87">
        <w:rPr>
          <w:sz w:val="28"/>
          <w:szCs w:val="28"/>
          <w:lang w:val="en-US"/>
        </w:rPr>
        <w:t>Resize + Tensor</w:t>
      </w:r>
    </w:p>
    <w:p w14:paraId="09299BC0" w14:textId="1003DBDB" w:rsidR="000D5B87" w:rsidRPr="000D5B87" w:rsidRDefault="000D5B87" w:rsidP="00454591">
      <w:pPr>
        <w:numPr>
          <w:ilvl w:val="0"/>
          <w:numId w:val="13"/>
        </w:numPr>
        <w:spacing w:line="360" w:lineRule="auto"/>
        <w:jc w:val="both"/>
        <w:rPr>
          <w:sz w:val="28"/>
          <w:szCs w:val="28"/>
          <w:lang w:val="en-US"/>
        </w:rPr>
      </w:pPr>
      <w:r w:rsidRPr="000D5B87">
        <w:rPr>
          <w:sz w:val="28"/>
          <w:szCs w:val="28"/>
          <w:lang w:val="en-US"/>
        </w:rPr>
        <w:t>Đưa vào model</w:t>
      </w:r>
    </w:p>
    <w:p w14:paraId="1C48BB44" w14:textId="3E30057E" w:rsidR="000D5B87" w:rsidRPr="000D5B87" w:rsidRDefault="000D5B87" w:rsidP="00454591">
      <w:pPr>
        <w:numPr>
          <w:ilvl w:val="0"/>
          <w:numId w:val="13"/>
        </w:numPr>
        <w:spacing w:line="360" w:lineRule="auto"/>
        <w:jc w:val="both"/>
        <w:rPr>
          <w:sz w:val="28"/>
          <w:szCs w:val="28"/>
          <w:lang w:val="en-US"/>
        </w:rPr>
      </w:pPr>
      <w:r w:rsidRPr="000D5B87">
        <w:rPr>
          <w:sz w:val="28"/>
          <w:szCs w:val="28"/>
          <w:lang w:val="en-US"/>
        </w:rPr>
        <w:t>Tính xác suất bằng Softmax</w:t>
      </w:r>
    </w:p>
    <w:p w14:paraId="526F6F9F" w14:textId="7EA63CD7" w:rsidR="00B65AE3" w:rsidRDefault="000D5B87" w:rsidP="00454591">
      <w:pPr>
        <w:numPr>
          <w:ilvl w:val="0"/>
          <w:numId w:val="13"/>
        </w:numPr>
        <w:spacing w:line="360" w:lineRule="auto"/>
        <w:jc w:val="both"/>
        <w:rPr>
          <w:sz w:val="28"/>
          <w:szCs w:val="28"/>
          <w:lang w:val="en-US"/>
        </w:rPr>
      </w:pPr>
      <w:r w:rsidRPr="000D5B87">
        <w:rPr>
          <w:sz w:val="28"/>
          <w:szCs w:val="28"/>
          <w:lang w:val="en-US"/>
        </w:rPr>
        <w:t>Chọn lớp có xác suất cao nhất</w:t>
      </w:r>
    </w:p>
    <w:p w14:paraId="47B65939" w14:textId="465E9610" w:rsidR="00491903" w:rsidRPr="00EC11E2" w:rsidRDefault="00EC11E2" w:rsidP="00EC11E2">
      <w:pPr>
        <w:spacing w:line="360" w:lineRule="auto"/>
        <w:jc w:val="center"/>
        <w:rPr>
          <w:sz w:val="28"/>
          <w:szCs w:val="28"/>
          <w:lang w:val="en-US"/>
        </w:rPr>
      </w:pPr>
      <w:r w:rsidRPr="00EC11E2">
        <w:rPr>
          <w:noProof/>
          <w:sz w:val="28"/>
          <w:szCs w:val="28"/>
          <w:lang w:val="en-US"/>
        </w:rPr>
        <w:lastRenderedPageBreak/>
        <w:drawing>
          <wp:inline distT="0" distB="0" distL="0" distR="0" wp14:anchorId="18B754B4" wp14:editId="653892A4">
            <wp:extent cx="4146550" cy="3970020"/>
            <wp:effectExtent l="0" t="0" r="635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6550" cy="3970020"/>
                    </a:xfrm>
                    <a:prstGeom prst="rect">
                      <a:avLst/>
                    </a:prstGeom>
                  </pic:spPr>
                </pic:pic>
              </a:graphicData>
            </a:graphic>
          </wp:inline>
        </w:drawing>
      </w:r>
    </w:p>
    <w:p w14:paraId="3989A863" w14:textId="600F3E01" w:rsidR="00491903" w:rsidRPr="00EC11E2" w:rsidRDefault="00454591">
      <w:pPr>
        <w:pStyle w:val="ThngthngWeb"/>
        <w:spacing w:line="360" w:lineRule="auto"/>
        <w:jc w:val="center"/>
        <w:outlineLvl w:val="0"/>
        <w:rPr>
          <w:i/>
          <w:iCs/>
          <w:sz w:val="28"/>
          <w:szCs w:val="28"/>
        </w:rPr>
      </w:pPr>
      <w:bookmarkStart w:id="81" w:name="_Toc18802"/>
      <w:r>
        <w:rPr>
          <w:i/>
          <w:iCs/>
          <w:sz w:val="28"/>
          <w:szCs w:val="28"/>
          <w:lang w:val="vi-VN"/>
        </w:rPr>
        <w:t xml:space="preserve">Hình </w:t>
      </w:r>
      <w:r w:rsidR="00EC11E2">
        <w:rPr>
          <w:i/>
          <w:iCs/>
          <w:sz w:val="28"/>
          <w:szCs w:val="28"/>
        </w:rPr>
        <w:t xml:space="preserve">3.3. </w:t>
      </w:r>
      <w:bookmarkEnd w:id="81"/>
      <w:r w:rsidR="00EC11E2">
        <w:rPr>
          <w:i/>
          <w:iCs/>
          <w:sz w:val="28"/>
          <w:szCs w:val="28"/>
        </w:rPr>
        <w:t>Sơ đồ Pipeline xử lý ảnh</w:t>
      </w:r>
    </w:p>
    <w:p w14:paraId="2BCDB20A" w14:textId="06C0E1FB" w:rsidR="00491903" w:rsidRPr="00157296" w:rsidRDefault="00454591" w:rsidP="00157296">
      <w:pPr>
        <w:spacing w:line="360" w:lineRule="auto"/>
        <w:rPr>
          <w:b/>
          <w:bCs/>
          <w:sz w:val="28"/>
          <w:szCs w:val="28"/>
          <w:lang w:val="en-US"/>
        </w:rPr>
      </w:pPr>
      <w:bookmarkStart w:id="82" w:name="_Toc28197"/>
      <w:bookmarkStart w:id="83" w:name="_Toc17913"/>
      <w:bookmarkStart w:id="84" w:name="_Toc19301"/>
      <w:bookmarkStart w:id="85" w:name="_Toc4088"/>
      <w:r w:rsidRPr="00157296">
        <w:rPr>
          <w:b/>
          <w:bCs/>
          <w:sz w:val="28"/>
          <w:szCs w:val="28"/>
          <w:lang w:val="vi-VN"/>
        </w:rPr>
        <w:t>3.3</w:t>
      </w:r>
      <w:r w:rsidR="00157296" w:rsidRPr="00157296">
        <w:rPr>
          <w:b/>
          <w:bCs/>
          <w:sz w:val="28"/>
          <w:szCs w:val="28"/>
        </w:rPr>
        <w:t xml:space="preserve">.4. </w:t>
      </w:r>
      <w:bookmarkEnd w:id="82"/>
      <w:bookmarkEnd w:id="83"/>
      <w:bookmarkEnd w:id="84"/>
      <w:bookmarkEnd w:id="85"/>
      <w:r w:rsidR="00157296" w:rsidRPr="00157296">
        <w:rPr>
          <w:b/>
          <w:bCs/>
          <w:sz w:val="28"/>
          <w:szCs w:val="28"/>
        </w:rPr>
        <w:t>Hàm mất mát</w:t>
      </w:r>
    </w:p>
    <w:p w14:paraId="6905359A" w14:textId="1EDFC66A" w:rsidR="00157296" w:rsidRPr="00157296" w:rsidRDefault="00157296" w:rsidP="00157296">
      <w:pPr>
        <w:spacing w:line="360" w:lineRule="auto"/>
        <w:jc w:val="both"/>
        <w:rPr>
          <w:sz w:val="28"/>
          <w:szCs w:val="28"/>
          <w:lang w:val="en-US"/>
        </w:rPr>
      </w:pPr>
      <w:bookmarkStart w:id="86" w:name="_Toc28566"/>
      <w:bookmarkStart w:id="87" w:name="_Toc18330"/>
      <w:bookmarkStart w:id="88" w:name="_Toc21501"/>
      <w:bookmarkStart w:id="89" w:name="_Toc14321"/>
      <w:r>
        <w:rPr>
          <w:sz w:val="28"/>
          <w:szCs w:val="28"/>
          <w:lang w:val="en-US"/>
        </w:rPr>
        <w:t xml:space="preserve">     </w:t>
      </w:r>
      <w:r w:rsidRPr="00157296">
        <w:rPr>
          <w:sz w:val="28"/>
          <w:szCs w:val="28"/>
          <w:lang w:val="en-US"/>
        </w:rPr>
        <w:t>Hàm mất mát sử dụng trong bài toán phân loại là:</w:t>
      </w:r>
    </w:p>
    <w:p w14:paraId="07E65573" w14:textId="27AAE013" w:rsidR="00157296" w:rsidRPr="00157296" w:rsidRDefault="00157296" w:rsidP="00454591">
      <w:pPr>
        <w:numPr>
          <w:ilvl w:val="0"/>
          <w:numId w:val="13"/>
        </w:numPr>
        <w:spacing w:line="360" w:lineRule="auto"/>
        <w:jc w:val="both"/>
        <w:rPr>
          <w:sz w:val="28"/>
          <w:szCs w:val="28"/>
          <w:lang w:val="en-US"/>
        </w:rPr>
      </w:pPr>
      <w:r w:rsidRPr="00157296">
        <w:rPr>
          <w:sz w:val="28"/>
          <w:szCs w:val="28"/>
          <w:lang w:val="en-US"/>
        </w:rPr>
        <w:t>Cross Entropy Loss</w:t>
      </w:r>
    </w:p>
    <w:p w14:paraId="2A68E3F6" w14:textId="7DDAAA9F" w:rsidR="00157296" w:rsidRPr="00157296" w:rsidRDefault="00157296" w:rsidP="00157296">
      <w:pPr>
        <w:spacing w:line="360" w:lineRule="auto"/>
        <w:jc w:val="both"/>
        <w:rPr>
          <w:sz w:val="28"/>
          <w:szCs w:val="28"/>
          <w:lang w:val="en-US"/>
        </w:rPr>
      </w:pPr>
      <w:r>
        <w:rPr>
          <w:sz w:val="28"/>
          <w:szCs w:val="28"/>
          <w:lang w:val="en-US"/>
        </w:rPr>
        <w:t xml:space="preserve">     </w:t>
      </w:r>
      <w:r w:rsidRPr="00157296">
        <w:rPr>
          <w:sz w:val="28"/>
          <w:szCs w:val="28"/>
          <w:lang w:val="en-US"/>
        </w:rPr>
        <w:t>Ý nghĩa:</w:t>
      </w:r>
    </w:p>
    <w:p w14:paraId="14FE1D46" w14:textId="507E43D5" w:rsidR="00157296" w:rsidRPr="00157296" w:rsidRDefault="00157296" w:rsidP="00454591">
      <w:pPr>
        <w:numPr>
          <w:ilvl w:val="0"/>
          <w:numId w:val="13"/>
        </w:numPr>
        <w:spacing w:line="360" w:lineRule="auto"/>
        <w:jc w:val="both"/>
        <w:rPr>
          <w:sz w:val="28"/>
          <w:szCs w:val="28"/>
          <w:lang w:val="en-US"/>
        </w:rPr>
      </w:pPr>
      <w:r w:rsidRPr="00157296">
        <w:rPr>
          <w:sz w:val="28"/>
          <w:szCs w:val="28"/>
          <w:lang w:val="en-US"/>
        </w:rPr>
        <w:t>Đo sự khác biệt giữa dự đoán và nhãn thực</w:t>
      </w:r>
    </w:p>
    <w:p w14:paraId="4A60E07B" w14:textId="5330BD77" w:rsidR="00157296" w:rsidRDefault="00157296" w:rsidP="00157296">
      <w:pPr>
        <w:spacing w:line="360" w:lineRule="auto"/>
        <w:jc w:val="both"/>
        <w:rPr>
          <w:sz w:val="28"/>
          <w:szCs w:val="28"/>
          <w:lang w:val="en-US"/>
        </w:rPr>
      </w:pPr>
      <w:r>
        <w:rPr>
          <w:sz w:val="28"/>
          <w:szCs w:val="28"/>
          <w:lang w:val="en-US"/>
        </w:rPr>
        <w:t xml:space="preserve">     -    </w:t>
      </w:r>
      <w:r w:rsidRPr="00157296">
        <w:rPr>
          <w:sz w:val="28"/>
          <w:szCs w:val="28"/>
          <w:lang w:val="en-US"/>
        </w:rPr>
        <w:t>Giá trị càng nhỏ → mô hình càng tốt</w:t>
      </w:r>
    </w:p>
    <w:p w14:paraId="0FE15C1E" w14:textId="47B56403" w:rsidR="00157296" w:rsidRPr="00157296" w:rsidRDefault="00157296" w:rsidP="00157296">
      <w:pPr>
        <w:spacing w:line="360" w:lineRule="auto"/>
        <w:jc w:val="both"/>
        <w:rPr>
          <w:b/>
          <w:bCs/>
          <w:sz w:val="28"/>
          <w:szCs w:val="28"/>
          <w:lang w:val="en-US"/>
        </w:rPr>
      </w:pPr>
      <w:r w:rsidRPr="00157296">
        <w:rPr>
          <w:b/>
          <w:bCs/>
          <w:sz w:val="28"/>
          <w:szCs w:val="28"/>
          <w:lang w:val="en-US"/>
        </w:rPr>
        <w:t>3.3.5. Thuật toán tối ưu</w:t>
      </w:r>
    </w:p>
    <w:p w14:paraId="56D69EC6" w14:textId="5DD50EB6" w:rsidR="00157296" w:rsidRPr="00157296" w:rsidRDefault="00157296" w:rsidP="00157296">
      <w:pPr>
        <w:spacing w:line="360" w:lineRule="auto"/>
        <w:jc w:val="both"/>
        <w:rPr>
          <w:sz w:val="28"/>
          <w:szCs w:val="28"/>
          <w:lang w:val="en-US"/>
        </w:rPr>
      </w:pPr>
      <w:r>
        <w:rPr>
          <w:sz w:val="28"/>
          <w:szCs w:val="28"/>
          <w:lang w:val="en-US"/>
        </w:rPr>
        <w:t xml:space="preserve">     </w:t>
      </w:r>
      <w:r w:rsidRPr="00157296">
        <w:rPr>
          <w:sz w:val="28"/>
          <w:szCs w:val="28"/>
          <w:lang w:val="en-US"/>
        </w:rPr>
        <w:t>Trong quá trình huấn luyện, sử dụng các thuật toán tối ưu như:</w:t>
      </w:r>
    </w:p>
    <w:p w14:paraId="029601BA" w14:textId="674AF758" w:rsidR="00157296" w:rsidRPr="00157296" w:rsidRDefault="00157296" w:rsidP="00454591">
      <w:pPr>
        <w:numPr>
          <w:ilvl w:val="0"/>
          <w:numId w:val="13"/>
        </w:numPr>
        <w:spacing w:line="360" w:lineRule="auto"/>
        <w:jc w:val="both"/>
        <w:rPr>
          <w:sz w:val="28"/>
          <w:szCs w:val="28"/>
          <w:lang w:val="en-US"/>
        </w:rPr>
      </w:pPr>
      <w:r w:rsidRPr="00157296">
        <w:rPr>
          <w:sz w:val="28"/>
          <w:szCs w:val="28"/>
          <w:lang w:val="en-US"/>
        </w:rPr>
        <w:t>SGD (Stochastic Gradient Descent)</w:t>
      </w:r>
    </w:p>
    <w:p w14:paraId="4FCCF058" w14:textId="50A44DD7" w:rsidR="00157296" w:rsidRPr="00157296" w:rsidRDefault="00157296" w:rsidP="00454591">
      <w:pPr>
        <w:numPr>
          <w:ilvl w:val="0"/>
          <w:numId w:val="13"/>
        </w:numPr>
        <w:spacing w:line="360" w:lineRule="auto"/>
        <w:jc w:val="both"/>
        <w:rPr>
          <w:sz w:val="28"/>
          <w:szCs w:val="28"/>
          <w:lang w:val="en-US"/>
        </w:rPr>
      </w:pPr>
      <w:r w:rsidRPr="00157296">
        <w:rPr>
          <w:sz w:val="28"/>
          <w:szCs w:val="28"/>
          <w:lang w:val="en-US"/>
        </w:rPr>
        <w:t>Adam</w:t>
      </w:r>
    </w:p>
    <w:p w14:paraId="042D4D85" w14:textId="0FB54405" w:rsidR="00157296" w:rsidRPr="00157296" w:rsidRDefault="00157296" w:rsidP="00157296">
      <w:pPr>
        <w:spacing w:line="360" w:lineRule="auto"/>
        <w:jc w:val="both"/>
        <w:rPr>
          <w:sz w:val="28"/>
          <w:szCs w:val="28"/>
          <w:lang w:val="en-US"/>
        </w:rPr>
      </w:pPr>
      <w:r>
        <w:rPr>
          <w:sz w:val="28"/>
          <w:szCs w:val="28"/>
          <w:lang w:val="en-US"/>
        </w:rPr>
        <w:t xml:space="preserve">     </w:t>
      </w:r>
      <w:r w:rsidRPr="00157296">
        <w:rPr>
          <w:sz w:val="28"/>
          <w:szCs w:val="28"/>
          <w:lang w:val="en-US"/>
        </w:rPr>
        <w:t>Vai trò:</w:t>
      </w:r>
    </w:p>
    <w:p w14:paraId="5903A0DC" w14:textId="7359FECD" w:rsidR="00157296" w:rsidRPr="00157296" w:rsidRDefault="00157296" w:rsidP="00454591">
      <w:pPr>
        <w:numPr>
          <w:ilvl w:val="0"/>
          <w:numId w:val="13"/>
        </w:numPr>
        <w:spacing w:line="360" w:lineRule="auto"/>
        <w:jc w:val="both"/>
        <w:rPr>
          <w:sz w:val="28"/>
          <w:szCs w:val="28"/>
          <w:lang w:val="en-US"/>
        </w:rPr>
      </w:pPr>
      <w:r w:rsidRPr="00157296">
        <w:rPr>
          <w:sz w:val="28"/>
          <w:szCs w:val="28"/>
          <w:lang w:val="en-US"/>
        </w:rPr>
        <w:t>Cập nhật trọng số</w:t>
      </w:r>
    </w:p>
    <w:p w14:paraId="14CA9A0A" w14:textId="69816906" w:rsidR="00157296" w:rsidRPr="00157296" w:rsidRDefault="00157296" w:rsidP="00454591">
      <w:pPr>
        <w:numPr>
          <w:ilvl w:val="0"/>
          <w:numId w:val="13"/>
        </w:numPr>
        <w:spacing w:line="360" w:lineRule="auto"/>
        <w:jc w:val="both"/>
        <w:rPr>
          <w:sz w:val="28"/>
          <w:szCs w:val="28"/>
          <w:lang w:val="en-US"/>
        </w:rPr>
      </w:pPr>
      <w:r w:rsidRPr="00157296">
        <w:rPr>
          <w:sz w:val="28"/>
          <w:szCs w:val="28"/>
          <w:lang w:val="en-US"/>
        </w:rPr>
        <w:t>Giúp mô hình hội tụ nhanh hơn</w:t>
      </w:r>
    </w:p>
    <w:p w14:paraId="1FF4462C" w14:textId="02A6339A" w:rsidR="00491903" w:rsidRPr="00157296" w:rsidRDefault="00454591">
      <w:pPr>
        <w:pStyle w:val="u1"/>
        <w:spacing w:line="360" w:lineRule="auto"/>
        <w:jc w:val="center"/>
        <w:rPr>
          <w:rFonts w:ascii="Times New Roman" w:hAnsi="Times New Roman" w:hint="default"/>
          <w:sz w:val="32"/>
          <w:szCs w:val="32"/>
        </w:rPr>
      </w:pPr>
      <w:bookmarkStart w:id="90" w:name="_Toc10529"/>
      <w:bookmarkStart w:id="91" w:name="_Toc2205"/>
      <w:bookmarkStart w:id="92" w:name="_Toc5275"/>
      <w:bookmarkStart w:id="93" w:name="_Toc23471"/>
      <w:bookmarkEnd w:id="86"/>
      <w:bookmarkEnd w:id="87"/>
      <w:bookmarkEnd w:id="88"/>
      <w:bookmarkEnd w:id="89"/>
      <w:r w:rsidRPr="00157296">
        <w:rPr>
          <w:rFonts w:ascii="Times New Roman" w:hAnsi="Times New Roman" w:hint="default"/>
          <w:sz w:val="32"/>
          <w:szCs w:val="32"/>
        </w:rPr>
        <w:lastRenderedPageBreak/>
        <w:t>CHƯƠNG 4</w:t>
      </w:r>
      <w:bookmarkEnd w:id="90"/>
      <w:bookmarkEnd w:id="91"/>
      <w:bookmarkEnd w:id="92"/>
      <w:bookmarkEnd w:id="93"/>
      <w:r w:rsidR="00157296" w:rsidRPr="00157296">
        <w:rPr>
          <w:rFonts w:ascii="Times New Roman" w:hAnsi="Times New Roman" w:hint="default"/>
          <w:sz w:val="32"/>
          <w:szCs w:val="32"/>
        </w:rPr>
        <w:t>: THỰC NGHIỆM VÀ KẾT QUẢ</w:t>
      </w:r>
    </w:p>
    <w:p w14:paraId="7934C72B" w14:textId="5A7E5D10" w:rsidR="00491903" w:rsidRPr="00157296" w:rsidRDefault="00157296" w:rsidP="00157296">
      <w:pPr>
        <w:spacing w:line="360" w:lineRule="auto"/>
        <w:jc w:val="both"/>
        <w:rPr>
          <w:b/>
          <w:bCs/>
          <w:sz w:val="28"/>
          <w:szCs w:val="28"/>
          <w:lang w:val="en-US"/>
        </w:rPr>
      </w:pPr>
      <w:r w:rsidRPr="00157296">
        <w:rPr>
          <w:b/>
          <w:bCs/>
          <w:sz w:val="28"/>
          <w:szCs w:val="28"/>
          <w:lang w:val="en-US"/>
        </w:rPr>
        <w:t>4.1. Môi trường thực nghiệm</w:t>
      </w:r>
    </w:p>
    <w:p w14:paraId="4A695736" w14:textId="4B0D4D78" w:rsidR="00157296" w:rsidRPr="00157296" w:rsidRDefault="00571374" w:rsidP="00157296">
      <w:pPr>
        <w:spacing w:line="360" w:lineRule="auto"/>
        <w:jc w:val="both"/>
        <w:rPr>
          <w:sz w:val="28"/>
          <w:szCs w:val="28"/>
          <w:lang w:val="en-US"/>
        </w:rPr>
      </w:pPr>
      <w:bookmarkStart w:id="94" w:name="_Toc2194"/>
      <w:bookmarkStart w:id="95" w:name="_Toc16658"/>
      <w:bookmarkStart w:id="96" w:name="_Toc31596"/>
      <w:bookmarkStart w:id="97" w:name="_Toc14556"/>
      <w:r>
        <w:rPr>
          <w:sz w:val="28"/>
          <w:szCs w:val="28"/>
          <w:lang w:val="en-US"/>
        </w:rPr>
        <w:t xml:space="preserve">     </w:t>
      </w:r>
      <w:r w:rsidR="00157296" w:rsidRPr="00157296">
        <w:rPr>
          <w:sz w:val="28"/>
          <w:szCs w:val="28"/>
          <w:lang w:val="en-US"/>
        </w:rPr>
        <w:t>Hệ thống được xây dựng và chạy thử nghiệm trên môi trường sau:</w:t>
      </w:r>
    </w:p>
    <w:p w14:paraId="46439659" w14:textId="3B149F75" w:rsidR="00157296" w:rsidRPr="00157296" w:rsidRDefault="00157296" w:rsidP="00454591">
      <w:pPr>
        <w:numPr>
          <w:ilvl w:val="0"/>
          <w:numId w:val="15"/>
        </w:numPr>
        <w:spacing w:line="360" w:lineRule="auto"/>
        <w:jc w:val="both"/>
        <w:rPr>
          <w:sz w:val="28"/>
          <w:szCs w:val="28"/>
          <w:lang w:val="en-US"/>
        </w:rPr>
      </w:pPr>
      <w:r w:rsidRPr="00157296">
        <w:rPr>
          <w:sz w:val="28"/>
          <w:szCs w:val="28"/>
          <w:lang w:val="en-US"/>
        </w:rPr>
        <w:t>Ngôn ngữ lập trình: Python</w:t>
      </w:r>
    </w:p>
    <w:p w14:paraId="040D824E" w14:textId="77777777" w:rsidR="00571374" w:rsidRDefault="00157296" w:rsidP="00454591">
      <w:pPr>
        <w:numPr>
          <w:ilvl w:val="0"/>
          <w:numId w:val="15"/>
        </w:numPr>
        <w:spacing w:line="360" w:lineRule="auto"/>
        <w:jc w:val="both"/>
        <w:rPr>
          <w:sz w:val="28"/>
          <w:szCs w:val="28"/>
          <w:lang w:val="en-US"/>
        </w:rPr>
      </w:pPr>
      <w:r w:rsidRPr="00157296">
        <w:rPr>
          <w:sz w:val="28"/>
          <w:szCs w:val="28"/>
          <w:lang w:val="en-US"/>
        </w:rPr>
        <w:t>Thư viện chính:</w:t>
      </w:r>
    </w:p>
    <w:p w14:paraId="17CF5D8B" w14:textId="77777777" w:rsidR="00571374" w:rsidRDefault="00157296" w:rsidP="00454591">
      <w:pPr>
        <w:numPr>
          <w:ilvl w:val="0"/>
          <w:numId w:val="13"/>
        </w:numPr>
        <w:spacing w:line="360" w:lineRule="auto"/>
        <w:jc w:val="both"/>
        <w:rPr>
          <w:sz w:val="28"/>
          <w:szCs w:val="28"/>
          <w:lang w:val="en-US"/>
        </w:rPr>
      </w:pPr>
      <w:r w:rsidRPr="00571374">
        <w:rPr>
          <w:sz w:val="28"/>
          <w:szCs w:val="28"/>
          <w:lang w:val="en-US"/>
        </w:rPr>
        <w:t>PyTorch (xây dựng mô hình học sâu)</w:t>
      </w:r>
    </w:p>
    <w:p w14:paraId="1AD3AEC3" w14:textId="77777777" w:rsidR="00571374" w:rsidRDefault="00157296" w:rsidP="00454591">
      <w:pPr>
        <w:numPr>
          <w:ilvl w:val="0"/>
          <w:numId w:val="13"/>
        </w:numPr>
        <w:spacing w:line="360" w:lineRule="auto"/>
        <w:jc w:val="both"/>
        <w:rPr>
          <w:sz w:val="28"/>
          <w:szCs w:val="28"/>
          <w:lang w:val="en-US"/>
        </w:rPr>
      </w:pPr>
      <w:r w:rsidRPr="00571374">
        <w:rPr>
          <w:sz w:val="28"/>
          <w:szCs w:val="28"/>
          <w:lang w:val="en-US"/>
        </w:rPr>
        <w:t>Torchvision (xử lý ảnh và mô hình ResNet18)</w:t>
      </w:r>
    </w:p>
    <w:p w14:paraId="141CA1FC" w14:textId="77777777" w:rsidR="00571374" w:rsidRDefault="00157296" w:rsidP="00454591">
      <w:pPr>
        <w:numPr>
          <w:ilvl w:val="0"/>
          <w:numId w:val="13"/>
        </w:numPr>
        <w:spacing w:line="360" w:lineRule="auto"/>
        <w:jc w:val="both"/>
        <w:rPr>
          <w:sz w:val="28"/>
          <w:szCs w:val="28"/>
          <w:lang w:val="en-US"/>
        </w:rPr>
      </w:pPr>
      <w:r w:rsidRPr="00571374">
        <w:rPr>
          <w:sz w:val="28"/>
          <w:szCs w:val="28"/>
          <w:lang w:val="en-US"/>
        </w:rPr>
        <w:t>Streamlit (xây dựng giao diện web)</w:t>
      </w:r>
    </w:p>
    <w:p w14:paraId="064B690D" w14:textId="7762607D" w:rsidR="00157296" w:rsidRPr="00571374" w:rsidRDefault="00157296" w:rsidP="00454591">
      <w:pPr>
        <w:numPr>
          <w:ilvl w:val="0"/>
          <w:numId w:val="13"/>
        </w:numPr>
        <w:spacing w:line="360" w:lineRule="auto"/>
        <w:jc w:val="both"/>
        <w:rPr>
          <w:sz w:val="28"/>
          <w:szCs w:val="28"/>
          <w:lang w:val="en-US"/>
        </w:rPr>
      </w:pPr>
      <w:r w:rsidRPr="00571374">
        <w:rPr>
          <w:sz w:val="28"/>
          <w:szCs w:val="28"/>
          <w:lang w:val="en-US"/>
        </w:rPr>
        <w:t>PIL (đọc và xử lý ảnh)</w:t>
      </w:r>
    </w:p>
    <w:p w14:paraId="1609C3EF" w14:textId="77777777" w:rsidR="00157296" w:rsidRPr="00157296" w:rsidRDefault="00157296" w:rsidP="00454591">
      <w:pPr>
        <w:numPr>
          <w:ilvl w:val="0"/>
          <w:numId w:val="16"/>
        </w:numPr>
        <w:spacing w:line="360" w:lineRule="auto"/>
        <w:jc w:val="both"/>
        <w:rPr>
          <w:sz w:val="28"/>
          <w:szCs w:val="28"/>
          <w:lang w:val="en-US"/>
        </w:rPr>
      </w:pPr>
      <w:r w:rsidRPr="00157296">
        <w:rPr>
          <w:sz w:val="28"/>
          <w:szCs w:val="28"/>
          <w:lang w:val="en-US"/>
        </w:rPr>
        <w:t>Mô hình sử dụng: ResNet18</w:t>
      </w:r>
    </w:p>
    <w:p w14:paraId="0FAE61BF" w14:textId="77777777" w:rsidR="00157296" w:rsidRPr="00157296" w:rsidRDefault="00157296" w:rsidP="00454591">
      <w:pPr>
        <w:numPr>
          <w:ilvl w:val="0"/>
          <w:numId w:val="16"/>
        </w:numPr>
        <w:spacing w:line="360" w:lineRule="auto"/>
        <w:jc w:val="both"/>
        <w:rPr>
          <w:sz w:val="28"/>
          <w:szCs w:val="28"/>
          <w:lang w:val="en-US"/>
        </w:rPr>
      </w:pPr>
      <w:r w:rsidRPr="00157296">
        <w:rPr>
          <w:sz w:val="28"/>
          <w:szCs w:val="28"/>
          <w:lang w:val="en-US"/>
        </w:rPr>
        <w:t>Thiết bị: Máy tính cá nhân (CPU)</w:t>
      </w:r>
    </w:p>
    <w:p w14:paraId="2FE89F86" w14:textId="2CF95A95" w:rsidR="00157296" w:rsidRDefault="00571374" w:rsidP="00157296">
      <w:pPr>
        <w:spacing w:line="360" w:lineRule="auto"/>
        <w:jc w:val="both"/>
        <w:rPr>
          <w:sz w:val="28"/>
          <w:szCs w:val="28"/>
          <w:lang w:val="en-US"/>
        </w:rPr>
      </w:pPr>
      <w:r>
        <w:rPr>
          <w:sz w:val="28"/>
          <w:szCs w:val="28"/>
          <w:lang w:val="en-US"/>
        </w:rPr>
        <w:t xml:space="preserve">     </w:t>
      </w:r>
      <w:r w:rsidR="00157296" w:rsidRPr="00157296">
        <w:rPr>
          <w:sz w:val="28"/>
          <w:szCs w:val="28"/>
          <w:lang w:val="en-US"/>
        </w:rPr>
        <w:t>Hệ thống được triển khai dưới dạng ứng dụng web, cho phép người dùng tải ảnh và nhận kết quả phân loại trực tiếp.</w:t>
      </w:r>
    </w:p>
    <w:p w14:paraId="7514D9BF" w14:textId="27531E54" w:rsidR="00571374" w:rsidRPr="00157296" w:rsidRDefault="00571374" w:rsidP="00571374">
      <w:pPr>
        <w:spacing w:line="360" w:lineRule="auto"/>
        <w:jc w:val="center"/>
        <w:rPr>
          <w:sz w:val="28"/>
          <w:szCs w:val="28"/>
          <w:lang w:val="en-US"/>
        </w:rPr>
      </w:pPr>
      <w:r w:rsidRPr="00571374">
        <w:rPr>
          <w:noProof/>
          <w:sz w:val="28"/>
          <w:szCs w:val="28"/>
          <w:lang w:val="en-US"/>
        </w:rPr>
        <w:drawing>
          <wp:inline distT="0" distB="0" distL="0" distR="0" wp14:anchorId="3ABF523C" wp14:editId="30952CE2">
            <wp:extent cx="5274310" cy="2636520"/>
            <wp:effectExtent l="0" t="0" r="254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636520"/>
                    </a:xfrm>
                    <a:prstGeom prst="rect">
                      <a:avLst/>
                    </a:prstGeom>
                  </pic:spPr>
                </pic:pic>
              </a:graphicData>
            </a:graphic>
          </wp:inline>
        </w:drawing>
      </w:r>
    </w:p>
    <w:p w14:paraId="0542527A" w14:textId="5E684342" w:rsidR="00571374" w:rsidRPr="00571374" w:rsidRDefault="00571374" w:rsidP="00571374">
      <w:pPr>
        <w:pStyle w:val="u2"/>
        <w:spacing w:line="360" w:lineRule="auto"/>
        <w:jc w:val="center"/>
        <w:rPr>
          <w:rFonts w:ascii="Times New Roman" w:hAnsi="Times New Roman" w:hint="default"/>
          <w:b w:val="0"/>
          <w:bCs w:val="0"/>
          <w:i/>
          <w:iCs/>
          <w:sz w:val="28"/>
          <w:szCs w:val="28"/>
        </w:rPr>
      </w:pPr>
      <w:r w:rsidRPr="00571374">
        <w:rPr>
          <w:rFonts w:ascii="Times New Roman" w:hAnsi="Times New Roman" w:hint="default"/>
          <w:b w:val="0"/>
          <w:bCs w:val="0"/>
          <w:i/>
          <w:iCs/>
          <w:sz w:val="28"/>
          <w:szCs w:val="28"/>
        </w:rPr>
        <w:t>Hình 4.1. Giao diện hệ thống phân loại rác thải trên web</w:t>
      </w:r>
    </w:p>
    <w:p w14:paraId="3A054DAB" w14:textId="0494C06F" w:rsidR="00491903" w:rsidRPr="00571374" w:rsidRDefault="00454591" w:rsidP="00571374">
      <w:pPr>
        <w:spacing w:line="360" w:lineRule="auto"/>
        <w:jc w:val="both"/>
        <w:rPr>
          <w:b/>
          <w:bCs/>
          <w:sz w:val="28"/>
          <w:szCs w:val="28"/>
        </w:rPr>
      </w:pPr>
      <w:r w:rsidRPr="00571374">
        <w:rPr>
          <w:b/>
          <w:bCs/>
          <w:sz w:val="28"/>
          <w:szCs w:val="28"/>
        </w:rPr>
        <w:t>4.2</w:t>
      </w:r>
      <w:r w:rsidR="00571374" w:rsidRPr="00571374">
        <w:rPr>
          <w:b/>
          <w:bCs/>
          <w:sz w:val="28"/>
          <w:szCs w:val="28"/>
        </w:rPr>
        <w:t xml:space="preserve">. </w:t>
      </w:r>
      <w:bookmarkEnd w:id="94"/>
      <w:bookmarkEnd w:id="95"/>
      <w:bookmarkEnd w:id="96"/>
      <w:bookmarkEnd w:id="97"/>
      <w:r w:rsidR="00571374" w:rsidRPr="00571374">
        <w:rPr>
          <w:b/>
          <w:bCs/>
          <w:sz w:val="28"/>
          <w:szCs w:val="28"/>
        </w:rPr>
        <w:t>Các siêu tham số</w:t>
      </w:r>
    </w:p>
    <w:p w14:paraId="6E84EEF8" w14:textId="2C07EB12" w:rsidR="00571374" w:rsidRPr="00571374" w:rsidRDefault="00571374" w:rsidP="00571374">
      <w:pPr>
        <w:spacing w:line="360" w:lineRule="auto"/>
        <w:jc w:val="both"/>
        <w:rPr>
          <w:sz w:val="28"/>
          <w:szCs w:val="28"/>
        </w:rPr>
      </w:pPr>
      <w:bookmarkStart w:id="98" w:name="_Toc24455"/>
      <w:bookmarkStart w:id="99" w:name="_Toc29672"/>
      <w:bookmarkStart w:id="100" w:name="_Toc17848"/>
      <w:bookmarkStart w:id="101" w:name="_Toc5410"/>
      <w:r w:rsidRPr="00571374">
        <w:rPr>
          <w:sz w:val="28"/>
          <w:szCs w:val="28"/>
        </w:rPr>
        <w:t xml:space="preserve">     Trong quá trình huấn luyện mô hình, một số siêu tham số quan trọng được sử dụng:</w:t>
      </w:r>
    </w:p>
    <w:p w14:paraId="7CD098A6" w14:textId="77777777" w:rsidR="00571374" w:rsidRPr="00D10C74" w:rsidRDefault="00571374" w:rsidP="00454591">
      <w:pPr>
        <w:numPr>
          <w:ilvl w:val="0"/>
          <w:numId w:val="17"/>
        </w:numPr>
        <w:spacing w:line="360" w:lineRule="auto"/>
        <w:rPr>
          <w:sz w:val="28"/>
          <w:szCs w:val="28"/>
        </w:rPr>
      </w:pPr>
      <w:r w:rsidRPr="00D10C74">
        <w:rPr>
          <w:sz w:val="28"/>
          <w:szCs w:val="28"/>
        </w:rPr>
        <w:t>Kích thước ảnh đầu vào: 224 × 224</w:t>
      </w:r>
    </w:p>
    <w:p w14:paraId="697D228C" w14:textId="77777777" w:rsidR="00571374" w:rsidRPr="00571374" w:rsidRDefault="00571374" w:rsidP="00454591">
      <w:pPr>
        <w:numPr>
          <w:ilvl w:val="0"/>
          <w:numId w:val="17"/>
        </w:numPr>
        <w:spacing w:line="360" w:lineRule="auto"/>
        <w:rPr>
          <w:sz w:val="28"/>
          <w:szCs w:val="28"/>
          <w:lang w:val="en-US"/>
        </w:rPr>
      </w:pPr>
      <w:r w:rsidRPr="00571374">
        <w:rPr>
          <w:sz w:val="28"/>
          <w:szCs w:val="28"/>
          <w:lang w:val="en-US"/>
        </w:rPr>
        <w:lastRenderedPageBreak/>
        <w:t>Số lớp phân loại: 6 lớp</w:t>
      </w:r>
    </w:p>
    <w:p w14:paraId="00A333A6" w14:textId="77777777" w:rsidR="00571374" w:rsidRPr="00571374" w:rsidRDefault="00571374" w:rsidP="00454591">
      <w:pPr>
        <w:numPr>
          <w:ilvl w:val="0"/>
          <w:numId w:val="17"/>
        </w:numPr>
        <w:spacing w:line="360" w:lineRule="auto"/>
        <w:rPr>
          <w:sz w:val="28"/>
          <w:szCs w:val="28"/>
          <w:lang w:val="en-US"/>
        </w:rPr>
      </w:pPr>
      <w:r w:rsidRPr="00571374">
        <w:rPr>
          <w:sz w:val="28"/>
          <w:szCs w:val="28"/>
          <w:lang w:val="en-US"/>
        </w:rPr>
        <w:t>Hàm mất mát: Cross Entropy Loss</w:t>
      </w:r>
    </w:p>
    <w:p w14:paraId="1001122B" w14:textId="77777777" w:rsidR="00571374" w:rsidRPr="00571374" w:rsidRDefault="00571374" w:rsidP="00454591">
      <w:pPr>
        <w:numPr>
          <w:ilvl w:val="0"/>
          <w:numId w:val="17"/>
        </w:numPr>
        <w:spacing w:line="360" w:lineRule="auto"/>
        <w:rPr>
          <w:sz w:val="28"/>
          <w:szCs w:val="28"/>
          <w:lang w:val="en-US"/>
        </w:rPr>
      </w:pPr>
      <w:r w:rsidRPr="00571374">
        <w:rPr>
          <w:sz w:val="28"/>
          <w:szCs w:val="28"/>
          <w:lang w:val="en-US"/>
        </w:rPr>
        <w:t>Thuật toán tối ưu: Adam hoặc SGD</w:t>
      </w:r>
    </w:p>
    <w:p w14:paraId="1422AB34" w14:textId="77777777" w:rsidR="00571374" w:rsidRPr="00571374" w:rsidRDefault="00571374" w:rsidP="00454591">
      <w:pPr>
        <w:numPr>
          <w:ilvl w:val="0"/>
          <w:numId w:val="17"/>
        </w:numPr>
        <w:spacing w:line="360" w:lineRule="auto"/>
        <w:rPr>
          <w:sz w:val="28"/>
          <w:szCs w:val="28"/>
          <w:lang w:val="en-US"/>
        </w:rPr>
      </w:pPr>
      <w:r w:rsidRPr="00571374">
        <w:rPr>
          <w:sz w:val="28"/>
          <w:szCs w:val="28"/>
          <w:lang w:val="en-US"/>
        </w:rPr>
        <w:t>Batch size: (bạn có thể ghi 16 hoặc 32 nếu chưa có số cụ thể)</w:t>
      </w:r>
    </w:p>
    <w:p w14:paraId="110EB5FC" w14:textId="77777777" w:rsidR="00571374" w:rsidRPr="00571374" w:rsidRDefault="00571374" w:rsidP="00454591">
      <w:pPr>
        <w:numPr>
          <w:ilvl w:val="0"/>
          <w:numId w:val="17"/>
        </w:numPr>
        <w:spacing w:line="360" w:lineRule="auto"/>
        <w:rPr>
          <w:sz w:val="28"/>
          <w:szCs w:val="28"/>
          <w:lang w:val="en-US"/>
        </w:rPr>
      </w:pPr>
      <w:r w:rsidRPr="00571374">
        <w:rPr>
          <w:sz w:val="28"/>
          <w:szCs w:val="28"/>
          <w:lang w:val="en-US"/>
        </w:rPr>
        <w:t>Số epoch: (ví dụ: 10 – 30 epoch)</w:t>
      </w:r>
    </w:p>
    <w:p w14:paraId="7C683655" w14:textId="7785C4B8" w:rsidR="00571374" w:rsidRPr="00571374" w:rsidRDefault="00571374" w:rsidP="00571374">
      <w:pPr>
        <w:spacing w:line="360" w:lineRule="auto"/>
        <w:jc w:val="both"/>
        <w:rPr>
          <w:sz w:val="28"/>
          <w:szCs w:val="28"/>
          <w:lang w:val="en-US"/>
        </w:rPr>
      </w:pPr>
      <w:r>
        <w:rPr>
          <w:sz w:val="28"/>
          <w:szCs w:val="28"/>
          <w:lang w:val="en-US"/>
        </w:rPr>
        <w:t xml:space="preserve">     </w:t>
      </w:r>
      <w:r w:rsidRPr="00571374">
        <w:rPr>
          <w:sz w:val="28"/>
          <w:szCs w:val="28"/>
          <w:lang w:val="en-US"/>
        </w:rPr>
        <w:t>Các tham số này ảnh hưởng trực tiếp đến độ chính xác và khả năng hội tụ của mô hình.</w:t>
      </w:r>
    </w:p>
    <w:p w14:paraId="24385C5F" w14:textId="6CC4E804" w:rsidR="00491903" w:rsidRPr="00571374" w:rsidRDefault="00454591" w:rsidP="00571374">
      <w:pPr>
        <w:spacing w:line="360" w:lineRule="auto"/>
        <w:jc w:val="both"/>
        <w:rPr>
          <w:b/>
          <w:bCs/>
          <w:sz w:val="28"/>
          <w:szCs w:val="28"/>
          <w:lang w:val="en-US"/>
        </w:rPr>
      </w:pPr>
      <w:r w:rsidRPr="00571374">
        <w:rPr>
          <w:b/>
          <w:bCs/>
          <w:sz w:val="28"/>
          <w:szCs w:val="28"/>
        </w:rPr>
        <w:t>4.3</w:t>
      </w:r>
      <w:bookmarkEnd w:id="98"/>
      <w:bookmarkEnd w:id="99"/>
      <w:bookmarkEnd w:id="100"/>
      <w:bookmarkEnd w:id="101"/>
      <w:r w:rsidR="00571374" w:rsidRPr="00571374">
        <w:rPr>
          <w:b/>
          <w:bCs/>
          <w:sz w:val="28"/>
          <w:szCs w:val="28"/>
          <w:lang w:val="en-US"/>
        </w:rPr>
        <w:t>. Tiêu chí đánh giá</w:t>
      </w:r>
    </w:p>
    <w:p w14:paraId="4BF5558E" w14:textId="6B1D1587" w:rsidR="00571374" w:rsidRPr="00571374" w:rsidRDefault="00571374" w:rsidP="00571374">
      <w:pPr>
        <w:spacing w:line="360" w:lineRule="auto"/>
        <w:jc w:val="both"/>
        <w:rPr>
          <w:sz w:val="28"/>
          <w:szCs w:val="28"/>
          <w:lang w:val="en-US"/>
        </w:rPr>
      </w:pPr>
      <w:bookmarkStart w:id="102" w:name="_Toc25588"/>
      <w:bookmarkStart w:id="103" w:name="_Toc9056"/>
      <w:bookmarkStart w:id="104" w:name="_Toc11"/>
      <w:bookmarkStart w:id="105" w:name="_Toc17022"/>
      <w:r>
        <w:rPr>
          <w:sz w:val="28"/>
          <w:szCs w:val="28"/>
          <w:lang w:val="en-US"/>
        </w:rPr>
        <w:t xml:space="preserve">     </w:t>
      </w:r>
      <w:r w:rsidRPr="00571374">
        <w:rPr>
          <w:sz w:val="28"/>
          <w:szCs w:val="28"/>
          <w:lang w:val="en-US"/>
        </w:rPr>
        <w:t>Để đánh giá hiệu quả của mô hình, đề tài sử dụng các tiêu chí sau:</w:t>
      </w:r>
    </w:p>
    <w:p w14:paraId="1DDFFE15" w14:textId="77777777" w:rsidR="00571374" w:rsidRPr="00571374" w:rsidRDefault="00571374" w:rsidP="00454591">
      <w:pPr>
        <w:numPr>
          <w:ilvl w:val="0"/>
          <w:numId w:val="18"/>
        </w:numPr>
        <w:spacing w:line="360" w:lineRule="auto"/>
        <w:jc w:val="both"/>
        <w:rPr>
          <w:sz w:val="28"/>
          <w:szCs w:val="28"/>
          <w:lang w:val="en-US"/>
        </w:rPr>
      </w:pPr>
      <w:r w:rsidRPr="00571374">
        <w:rPr>
          <w:sz w:val="28"/>
          <w:szCs w:val="28"/>
          <w:lang w:val="en-US"/>
        </w:rPr>
        <w:t>Accuracy (Độ chính xác)</w:t>
      </w:r>
      <w:r w:rsidRPr="00571374">
        <w:rPr>
          <w:sz w:val="28"/>
          <w:szCs w:val="28"/>
          <w:lang w:val="en-US"/>
        </w:rPr>
        <w:br/>
        <w:t>→ Tỷ lệ dự đoán đúng trên tổng số mẫu</w:t>
      </w:r>
    </w:p>
    <w:p w14:paraId="352328C5" w14:textId="77777777" w:rsidR="00571374" w:rsidRPr="00571374" w:rsidRDefault="00571374" w:rsidP="00454591">
      <w:pPr>
        <w:numPr>
          <w:ilvl w:val="0"/>
          <w:numId w:val="18"/>
        </w:numPr>
        <w:spacing w:line="360" w:lineRule="auto"/>
        <w:jc w:val="both"/>
        <w:rPr>
          <w:sz w:val="28"/>
          <w:szCs w:val="28"/>
          <w:lang w:val="en-US"/>
        </w:rPr>
      </w:pPr>
      <w:r w:rsidRPr="00571374">
        <w:rPr>
          <w:sz w:val="28"/>
          <w:szCs w:val="28"/>
          <w:lang w:val="en-US"/>
        </w:rPr>
        <w:t>Loss (Hàm mất mát)</w:t>
      </w:r>
      <w:r w:rsidRPr="00571374">
        <w:rPr>
          <w:sz w:val="28"/>
          <w:szCs w:val="28"/>
          <w:lang w:val="en-US"/>
        </w:rPr>
        <w:br/>
        <w:t>→ Đánh giá mức sai lệch giữa dự đoán và thực tế</w:t>
      </w:r>
    </w:p>
    <w:p w14:paraId="20DFEFCD" w14:textId="77777777" w:rsidR="00571374" w:rsidRPr="00571374" w:rsidRDefault="00571374" w:rsidP="00454591">
      <w:pPr>
        <w:numPr>
          <w:ilvl w:val="0"/>
          <w:numId w:val="18"/>
        </w:numPr>
        <w:spacing w:line="360" w:lineRule="auto"/>
        <w:jc w:val="both"/>
        <w:rPr>
          <w:sz w:val="28"/>
          <w:szCs w:val="28"/>
          <w:lang w:val="en-US"/>
        </w:rPr>
      </w:pPr>
      <w:r w:rsidRPr="00571374">
        <w:rPr>
          <w:sz w:val="28"/>
          <w:szCs w:val="28"/>
          <w:lang w:val="en-US"/>
        </w:rPr>
        <w:t>Confidence (Độ tin cậy)</w:t>
      </w:r>
      <w:r w:rsidRPr="00571374">
        <w:rPr>
          <w:sz w:val="28"/>
          <w:szCs w:val="28"/>
          <w:lang w:val="en-US"/>
        </w:rPr>
        <w:br/>
        <w:t>→ Xác suất dự đoán của mô hình cho lớp được chọn</w:t>
      </w:r>
    </w:p>
    <w:p w14:paraId="49FF43F8" w14:textId="6FC3E3C6" w:rsidR="00571374" w:rsidRPr="00571374" w:rsidRDefault="00571374" w:rsidP="00571374">
      <w:pPr>
        <w:spacing w:line="360" w:lineRule="auto"/>
        <w:jc w:val="both"/>
        <w:rPr>
          <w:sz w:val="28"/>
          <w:szCs w:val="28"/>
          <w:lang w:val="en-US"/>
        </w:rPr>
      </w:pPr>
      <w:r>
        <w:rPr>
          <w:sz w:val="28"/>
          <w:szCs w:val="28"/>
          <w:lang w:val="en-US"/>
        </w:rPr>
        <w:t xml:space="preserve">     </w:t>
      </w:r>
      <w:r w:rsidRPr="00571374">
        <w:rPr>
          <w:sz w:val="28"/>
          <w:szCs w:val="28"/>
          <w:lang w:val="en-US"/>
        </w:rPr>
        <w:t>Ngoài ra, hệ thống còn hiển thị:</w:t>
      </w:r>
    </w:p>
    <w:p w14:paraId="60DF5948" w14:textId="77777777" w:rsidR="00571374" w:rsidRPr="00571374" w:rsidRDefault="00571374" w:rsidP="00454591">
      <w:pPr>
        <w:numPr>
          <w:ilvl w:val="0"/>
          <w:numId w:val="19"/>
        </w:numPr>
        <w:spacing w:line="360" w:lineRule="auto"/>
        <w:jc w:val="both"/>
        <w:rPr>
          <w:sz w:val="28"/>
          <w:szCs w:val="28"/>
          <w:lang w:val="en-US"/>
        </w:rPr>
      </w:pPr>
      <w:r w:rsidRPr="00571374">
        <w:rPr>
          <w:sz w:val="28"/>
          <w:szCs w:val="28"/>
          <w:lang w:val="en-US"/>
        </w:rPr>
        <w:t>Xác suất của từng lớp</w:t>
      </w:r>
    </w:p>
    <w:p w14:paraId="73711757" w14:textId="77777777" w:rsidR="00571374" w:rsidRPr="00571374" w:rsidRDefault="00571374" w:rsidP="00454591">
      <w:pPr>
        <w:numPr>
          <w:ilvl w:val="0"/>
          <w:numId w:val="19"/>
        </w:numPr>
        <w:spacing w:line="360" w:lineRule="auto"/>
        <w:jc w:val="both"/>
        <w:rPr>
          <w:sz w:val="28"/>
          <w:szCs w:val="28"/>
          <w:lang w:val="en-US"/>
        </w:rPr>
      </w:pPr>
      <w:r w:rsidRPr="00571374">
        <w:rPr>
          <w:sz w:val="28"/>
          <w:szCs w:val="28"/>
          <w:lang w:val="en-US"/>
        </w:rPr>
        <w:t>Thanh tiến trình (progress bar)</w:t>
      </w:r>
    </w:p>
    <w:p w14:paraId="1D57EDB6" w14:textId="51472553" w:rsidR="00571374" w:rsidRPr="00571374" w:rsidRDefault="00571374" w:rsidP="00571374">
      <w:pPr>
        <w:spacing w:line="360" w:lineRule="auto"/>
        <w:jc w:val="both"/>
        <w:rPr>
          <w:sz w:val="28"/>
          <w:szCs w:val="28"/>
          <w:lang w:val="en-US"/>
        </w:rPr>
      </w:pPr>
      <w:r>
        <w:rPr>
          <w:sz w:val="28"/>
          <w:szCs w:val="28"/>
          <w:lang w:val="en-US"/>
        </w:rPr>
        <w:t xml:space="preserve">           </w:t>
      </w:r>
      <w:r w:rsidRPr="00571374">
        <w:rPr>
          <w:sz w:val="28"/>
          <w:szCs w:val="28"/>
          <w:lang w:val="en-US"/>
        </w:rPr>
        <w:t>→ giúp người dùng dễ hiểu kết quả</w:t>
      </w:r>
    </w:p>
    <w:p w14:paraId="61432F81" w14:textId="49CF5594" w:rsidR="00491903" w:rsidRDefault="00454591" w:rsidP="00571374">
      <w:pPr>
        <w:spacing w:line="360" w:lineRule="auto"/>
        <w:jc w:val="both"/>
        <w:rPr>
          <w:b/>
          <w:bCs/>
          <w:sz w:val="28"/>
          <w:szCs w:val="28"/>
        </w:rPr>
      </w:pPr>
      <w:r w:rsidRPr="00571374">
        <w:rPr>
          <w:b/>
          <w:bCs/>
          <w:sz w:val="28"/>
          <w:szCs w:val="28"/>
        </w:rPr>
        <w:t>4.4</w:t>
      </w:r>
      <w:bookmarkEnd w:id="102"/>
      <w:bookmarkEnd w:id="103"/>
      <w:bookmarkEnd w:id="104"/>
      <w:bookmarkEnd w:id="105"/>
      <w:r w:rsidR="00571374" w:rsidRPr="00571374">
        <w:rPr>
          <w:b/>
          <w:bCs/>
          <w:sz w:val="28"/>
          <w:szCs w:val="28"/>
        </w:rPr>
        <w:t>. Kết quả thực nghiệm</w:t>
      </w:r>
    </w:p>
    <w:p w14:paraId="3212E71B" w14:textId="54E1A5F9" w:rsidR="00571374" w:rsidRPr="00571374" w:rsidRDefault="00571374" w:rsidP="00571374">
      <w:pPr>
        <w:spacing w:line="360" w:lineRule="auto"/>
        <w:jc w:val="both"/>
        <w:rPr>
          <w:b/>
          <w:bCs/>
          <w:sz w:val="28"/>
          <w:szCs w:val="28"/>
        </w:rPr>
      </w:pPr>
      <w:r w:rsidRPr="00571374">
        <w:rPr>
          <w:b/>
          <w:bCs/>
          <w:sz w:val="28"/>
          <w:szCs w:val="28"/>
        </w:rPr>
        <w:t>4.4.1. Kết quả trên tập huấn luyện</w:t>
      </w:r>
    </w:p>
    <w:p w14:paraId="26D0DF25" w14:textId="024E1376" w:rsidR="00571374" w:rsidRPr="00571374" w:rsidRDefault="00571374" w:rsidP="00571374">
      <w:pPr>
        <w:spacing w:line="360" w:lineRule="auto"/>
        <w:jc w:val="both"/>
        <w:rPr>
          <w:sz w:val="28"/>
          <w:szCs w:val="28"/>
        </w:rPr>
      </w:pPr>
      <w:bookmarkStart w:id="106" w:name="_Toc9739"/>
      <w:bookmarkStart w:id="107" w:name="_Toc19541"/>
      <w:bookmarkStart w:id="108" w:name="_Toc27666"/>
      <w:bookmarkStart w:id="109" w:name="_Toc14384"/>
      <w:r w:rsidRPr="00571374">
        <w:rPr>
          <w:sz w:val="28"/>
          <w:szCs w:val="28"/>
        </w:rPr>
        <w:t xml:space="preserve">     Trong quá trình huấn luyện:</w:t>
      </w:r>
    </w:p>
    <w:p w14:paraId="360D67D5" w14:textId="77777777" w:rsidR="00571374" w:rsidRPr="00571374" w:rsidRDefault="00571374" w:rsidP="00454591">
      <w:pPr>
        <w:numPr>
          <w:ilvl w:val="0"/>
          <w:numId w:val="20"/>
        </w:numPr>
        <w:spacing w:line="360" w:lineRule="auto"/>
        <w:jc w:val="both"/>
        <w:rPr>
          <w:sz w:val="28"/>
          <w:szCs w:val="28"/>
          <w:lang w:val="en-US"/>
        </w:rPr>
      </w:pPr>
      <w:r w:rsidRPr="00571374">
        <w:rPr>
          <w:sz w:val="28"/>
          <w:szCs w:val="28"/>
          <w:lang w:val="en-US"/>
        </w:rPr>
        <w:t>Loss giảm dần theo số epoch</w:t>
      </w:r>
    </w:p>
    <w:p w14:paraId="3B55249B" w14:textId="77777777" w:rsidR="00571374" w:rsidRPr="00571374" w:rsidRDefault="00571374" w:rsidP="00454591">
      <w:pPr>
        <w:numPr>
          <w:ilvl w:val="0"/>
          <w:numId w:val="20"/>
        </w:numPr>
        <w:spacing w:line="360" w:lineRule="auto"/>
        <w:jc w:val="both"/>
        <w:rPr>
          <w:sz w:val="28"/>
          <w:szCs w:val="28"/>
          <w:lang w:val="en-US"/>
        </w:rPr>
      </w:pPr>
      <w:r w:rsidRPr="00571374">
        <w:rPr>
          <w:sz w:val="28"/>
          <w:szCs w:val="28"/>
          <w:lang w:val="en-US"/>
        </w:rPr>
        <w:t>Accuracy tăng dần</w:t>
      </w:r>
    </w:p>
    <w:p w14:paraId="4C6A1A10" w14:textId="2F0A46FE" w:rsidR="00571374" w:rsidRPr="00571374" w:rsidRDefault="00571374" w:rsidP="00571374">
      <w:pPr>
        <w:spacing w:line="360" w:lineRule="auto"/>
        <w:jc w:val="both"/>
        <w:rPr>
          <w:sz w:val="28"/>
          <w:szCs w:val="28"/>
          <w:lang w:val="en-US"/>
        </w:rPr>
      </w:pPr>
      <w:r>
        <w:rPr>
          <w:sz w:val="28"/>
          <w:szCs w:val="28"/>
          <w:lang w:val="en-US"/>
        </w:rPr>
        <w:t xml:space="preserve">     </w:t>
      </w:r>
      <w:r w:rsidRPr="00571374">
        <w:rPr>
          <w:sz w:val="28"/>
          <w:szCs w:val="28"/>
          <w:lang w:val="en-US"/>
        </w:rPr>
        <w:t>Điều này cho thấy:</w:t>
      </w:r>
    </w:p>
    <w:p w14:paraId="1D76A3CB" w14:textId="77777777" w:rsidR="00571374" w:rsidRPr="00571374" w:rsidRDefault="00571374" w:rsidP="00454591">
      <w:pPr>
        <w:numPr>
          <w:ilvl w:val="0"/>
          <w:numId w:val="21"/>
        </w:numPr>
        <w:spacing w:line="360" w:lineRule="auto"/>
        <w:jc w:val="both"/>
        <w:rPr>
          <w:sz w:val="28"/>
          <w:szCs w:val="28"/>
          <w:lang w:val="en-US"/>
        </w:rPr>
      </w:pPr>
      <w:r w:rsidRPr="00571374">
        <w:rPr>
          <w:sz w:val="28"/>
          <w:szCs w:val="28"/>
          <w:lang w:val="en-US"/>
        </w:rPr>
        <w:t>Mô hình học được đặc trưng của dữ liệu</w:t>
      </w:r>
    </w:p>
    <w:p w14:paraId="6B765D43" w14:textId="3E94C34A" w:rsidR="00571374" w:rsidRDefault="00571374" w:rsidP="00454591">
      <w:pPr>
        <w:numPr>
          <w:ilvl w:val="0"/>
          <w:numId w:val="21"/>
        </w:numPr>
        <w:spacing w:line="360" w:lineRule="auto"/>
        <w:jc w:val="both"/>
        <w:rPr>
          <w:sz w:val="28"/>
          <w:szCs w:val="28"/>
          <w:lang w:val="en-US"/>
        </w:rPr>
      </w:pPr>
      <w:r w:rsidRPr="00571374">
        <w:rPr>
          <w:sz w:val="28"/>
          <w:szCs w:val="28"/>
          <w:lang w:val="en-US"/>
        </w:rPr>
        <w:t>Quá trình huấn luyện diễn ra hiệu quả</w:t>
      </w:r>
    </w:p>
    <w:p w14:paraId="6C14C060" w14:textId="7325228D" w:rsidR="00F14F7A" w:rsidRDefault="00F14F7A" w:rsidP="00F14F7A">
      <w:pPr>
        <w:spacing w:line="360" w:lineRule="auto"/>
        <w:jc w:val="both"/>
        <w:rPr>
          <w:sz w:val="28"/>
          <w:szCs w:val="28"/>
          <w:lang w:val="en-US"/>
        </w:rPr>
      </w:pPr>
    </w:p>
    <w:p w14:paraId="052AA1F0" w14:textId="06A92569" w:rsidR="00491903" w:rsidRPr="00F14F7A" w:rsidRDefault="00454591" w:rsidP="00F14F7A">
      <w:pPr>
        <w:spacing w:line="360" w:lineRule="auto"/>
        <w:jc w:val="both"/>
        <w:rPr>
          <w:b/>
          <w:bCs/>
          <w:sz w:val="28"/>
          <w:szCs w:val="28"/>
        </w:rPr>
      </w:pPr>
      <w:r w:rsidRPr="00F14F7A">
        <w:rPr>
          <w:b/>
          <w:bCs/>
          <w:sz w:val="28"/>
          <w:szCs w:val="28"/>
        </w:rPr>
        <w:lastRenderedPageBreak/>
        <w:t>4.</w:t>
      </w:r>
      <w:r w:rsidR="00F14F7A" w:rsidRPr="00F14F7A">
        <w:rPr>
          <w:b/>
          <w:bCs/>
          <w:sz w:val="28"/>
          <w:szCs w:val="28"/>
        </w:rPr>
        <w:t xml:space="preserve">4.2. </w:t>
      </w:r>
      <w:bookmarkEnd w:id="106"/>
      <w:bookmarkEnd w:id="107"/>
      <w:bookmarkEnd w:id="108"/>
      <w:bookmarkEnd w:id="109"/>
      <w:r w:rsidR="00F14F7A" w:rsidRPr="00F14F7A">
        <w:rPr>
          <w:b/>
          <w:bCs/>
          <w:sz w:val="28"/>
          <w:szCs w:val="28"/>
        </w:rPr>
        <w:t>Kết quả trên tập kiểm tra</w:t>
      </w:r>
    </w:p>
    <w:p w14:paraId="78F9BB38" w14:textId="04644984" w:rsidR="00F14F7A" w:rsidRPr="00F14F7A" w:rsidRDefault="00F14F7A" w:rsidP="00F14F7A">
      <w:pPr>
        <w:spacing w:line="360" w:lineRule="auto"/>
        <w:rPr>
          <w:sz w:val="28"/>
          <w:szCs w:val="28"/>
        </w:rPr>
      </w:pPr>
      <w:bookmarkStart w:id="110" w:name="_Toc13080"/>
      <w:bookmarkStart w:id="111" w:name="_Toc31315"/>
      <w:bookmarkStart w:id="112" w:name="_Toc22022"/>
      <w:bookmarkStart w:id="113" w:name="_Toc24041"/>
      <w:r w:rsidRPr="00F14F7A">
        <w:rPr>
          <w:sz w:val="28"/>
          <w:szCs w:val="28"/>
        </w:rPr>
        <w:t xml:space="preserve">     Khi thử nghiệm với dữ liệu mới (ảnh upload từ người dùng):</w:t>
      </w:r>
    </w:p>
    <w:p w14:paraId="1F90575F" w14:textId="77777777" w:rsidR="00F14F7A" w:rsidRPr="00F14F7A" w:rsidRDefault="00F14F7A" w:rsidP="00454591">
      <w:pPr>
        <w:numPr>
          <w:ilvl w:val="0"/>
          <w:numId w:val="22"/>
        </w:numPr>
        <w:spacing w:line="360" w:lineRule="auto"/>
        <w:rPr>
          <w:sz w:val="28"/>
          <w:szCs w:val="28"/>
        </w:rPr>
      </w:pPr>
      <w:r w:rsidRPr="00F14F7A">
        <w:rPr>
          <w:sz w:val="28"/>
          <w:szCs w:val="28"/>
        </w:rPr>
        <w:t>Mô hình có thể phân loại đúng nhiều trường hợp như:</w:t>
      </w:r>
    </w:p>
    <w:p w14:paraId="7F748D15" w14:textId="0325C114" w:rsidR="00F14F7A" w:rsidRPr="00F14F7A" w:rsidRDefault="00F14F7A" w:rsidP="00454591">
      <w:pPr>
        <w:numPr>
          <w:ilvl w:val="0"/>
          <w:numId w:val="13"/>
        </w:numPr>
        <w:spacing w:line="360" w:lineRule="auto"/>
        <w:rPr>
          <w:sz w:val="28"/>
          <w:szCs w:val="28"/>
          <w:lang w:val="en-US"/>
        </w:rPr>
      </w:pPr>
      <w:r>
        <w:rPr>
          <w:sz w:val="28"/>
          <w:szCs w:val="28"/>
          <w:lang w:val="en-US"/>
        </w:rPr>
        <w:t>Trash (Rác</w:t>
      </w:r>
      <w:r w:rsidR="008105D4">
        <w:rPr>
          <w:sz w:val="28"/>
          <w:szCs w:val="28"/>
          <w:lang w:val="en-US"/>
        </w:rPr>
        <w:t xml:space="preserve"> khác</w:t>
      </w:r>
      <w:r>
        <w:rPr>
          <w:sz w:val="28"/>
          <w:szCs w:val="28"/>
          <w:lang w:val="en-US"/>
        </w:rPr>
        <w:t>)</w:t>
      </w:r>
    </w:p>
    <w:p w14:paraId="62CCC75F" w14:textId="2A83794D" w:rsidR="00F14F7A" w:rsidRDefault="00F14F7A" w:rsidP="00454591">
      <w:pPr>
        <w:numPr>
          <w:ilvl w:val="0"/>
          <w:numId w:val="13"/>
        </w:numPr>
        <w:spacing w:line="360" w:lineRule="auto"/>
        <w:rPr>
          <w:sz w:val="28"/>
          <w:szCs w:val="28"/>
          <w:lang w:val="en-US"/>
        </w:rPr>
      </w:pPr>
      <w:r>
        <w:rPr>
          <w:sz w:val="28"/>
          <w:szCs w:val="28"/>
          <w:lang w:val="en-US"/>
        </w:rPr>
        <w:t>Plastic (Nhựa)</w:t>
      </w:r>
    </w:p>
    <w:p w14:paraId="45F50780" w14:textId="686F6555" w:rsidR="00F14F7A" w:rsidRDefault="00F14F7A" w:rsidP="00454591">
      <w:pPr>
        <w:numPr>
          <w:ilvl w:val="0"/>
          <w:numId w:val="13"/>
        </w:numPr>
        <w:spacing w:line="360" w:lineRule="auto"/>
        <w:rPr>
          <w:sz w:val="28"/>
          <w:szCs w:val="28"/>
          <w:lang w:val="en-US"/>
        </w:rPr>
      </w:pPr>
      <w:r>
        <w:rPr>
          <w:sz w:val="28"/>
          <w:szCs w:val="28"/>
          <w:lang w:val="en-US"/>
        </w:rPr>
        <w:t xml:space="preserve">Paper </w:t>
      </w:r>
      <w:r w:rsidR="00AD428B">
        <w:rPr>
          <w:sz w:val="28"/>
          <w:szCs w:val="28"/>
          <w:lang w:val="en-US"/>
        </w:rPr>
        <w:t>Giấy)</w:t>
      </w:r>
    </w:p>
    <w:p w14:paraId="223FE4A4" w14:textId="16EB37CD" w:rsidR="00F14F7A" w:rsidRDefault="00F14F7A" w:rsidP="00454591">
      <w:pPr>
        <w:numPr>
          <w:ilvl w:val="0"/>
          <w:numId w:val="13"/>
        </w:numPr>
        <w:spacing w:line="360" w:lineRule="auto"/>
        <w:rPr>
          <w:sz w:val="28"/>
          <w:szCs w:val="28"/>
          <w:lang w:val="en-US"/>
        </w:rPr>
      </w:pPr>
      <w:r>
        <w:rPr>
          <w:sz w:val="28"/>
          <w:szCs w:val="28"/>
          <w:lang w:val="en-US"/>
        </w:rPr>
        <w:t>Metal</w:t>
      </w:r>
      <w:r w:rsidR="00AD428B">
        <w:rPr>
          <w:sz w:val="28"/>
          <w:szCs w:val="28"/>
          <w:lang w:val="en-US"/>
        </w:rPr>
        <w:t xml:space="preserve"> (Kim loại)</w:t>
      </w:r>
    </w:p>
    <w:p w14:paraId="3A4FD882" w14:textId="1B78067D" w:rsidR="00F14F7A" w:rsidRDefault="00F14F7A" w:rsidP="00454591">
      <w:pPr>
        <w:numPr>
          <w:ilvl w:val="0"/>
          <w:numId w:val="13"/>
        </w:numPr>
        <w:spacing w:line="360" w:lineRule="auto"/>
        <w:rPr>
          <w:sz w:val="28"/>
          <w:szCs w:val="28"/>
          <w:lang w:val="en-US"/>
        </w:rPr>
      </w:pPr>
      <w:r>
        <w:rPr>
          <w:sz w:val="28"/>
          <w:szCs w:val="28"/>
          <w:lang w:val="en-US"/>
        </w:rPr>
        <w:t>Glass</w:t>
      </w:r>
      <w:r w:rsidR="00AD428B">
        <w:rPr>
          <w:sz w:val="28"/>
          <w:szCs w:val="28"/>
          <w:lang w:val="en-US"/>
        </w:rPr>
        <w:t xml:space="preserve"> (Thuỷ tinh)</w:t>
      </w:r>
    </w:p>
    <w:p w14:paraId="26690B9C" w14:textId="2A502513" w:rsidR="00F14F7A" w:rsidRDefault="00F14F7A" w:rsidP="00454591">
      <w:pPr>
        <w:numPr>
          <w:ilvl w:val="0"/>
          <w:numId w:val="13"/>
        </w:numPr>
        <w:spacing w:line="360" w:lineRule="auto"/>
        <w:rPr>
          <w:sz w:val="28"/>
          <w:szCs w:val="28"/>
          <w:lang w:val="en-US"/>
        </w:rPr>
      </w:pPr>
      <w:r>
        <w:rPr>
          <w:sz w:val="28"/>
          <w:szCs w:val="28"/>
          <w:lang w:val="en-US"/>
        </w:rPr>
        <w:t>Cardboard</w:t>
      </w:r>
      <w:r w:rsidR="00AD428B">
        <w:rPr>
          <w:sz w:val="28"/>
          <w:szCs w:val="28"/>
          <w:lang w:val="en-US"/>
        </w:rPr>
        <w:t xml:space="preserve"> (Bìa c</w:t>
      </w:r>
      <w:r w:rsidR="008105D4">
        <w:rPr>
          <w:sz w:val="28"/>
          <w:szCs w:val="28"/>
          <w:lang w:val="en-US"/>
        </w:rPr>
        <w:t>arton</w:t>
      </w:r>
      <w:r w:rsidR="00AD428B">
        <w:rPr>
          <w:sz w:val="28"/>
          <w:szCs w:val="28"/>
          <w:lang w:val="en-US"/>
        </w:rPr>
        <w:t>)</w:t>
      </w:r>
    </w:p>
    <w:p w14:paraId="391AFE68" w14:textId="47ED1B66" w:rsidR="00AD428B" w:rsidRPr="00F14F7A" w:rsidRDefault="00AD428B" w:rsidP="00AD428B">
      <w:pPr>
        <w:spacing w:line="360" w:lineRule="auto"/>
        <w:jc w:val="center"/>
        <w:rPr>
          <w:sz w:val="28"/>
          <w:szCs w:val="28"/>
          <w:lang w:val="en-US"/>
        </w:rPr>
      </w:pPr>
      <w:r w:rsidRPr="00AD428B">
        <w:rPr>
          <w:noProof/>
          <w:sz w:val="28"/>
          <w:szCs w:val="28"/>
          <w:lang w:val="en-US"/>
        </w:rPr>
        <w:drawing>
          <wp:inline distT="0" distB="0" distL="0" distR="0" wp14:anchorId="6E40EE25" wp14:editId="0BA9C2BB">
            <wp:extent cx="5129530" cy="251460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9530" cy="2514600"/>
                    </a:xfrm>
                    <a:prstGeom prst="rect">
                      <a:avLst/>
                    </a:prstGeom>
                  </pic:spPr>
                </pic:pic>
              </a:graphicData>
            </a:graphic>
          </wp:inline>
        </w:drawing>
      </w:r>
    </w:p>
    <w:p w14:paraId="41F4B162" w14:textId="1DB32371" w:rsidR="00AD428B" w:rsidRDefault="00AD428B" w:rsidP="00AD428B">
      <w:pPr>
        <w:spacing w:line="360" w:lineRule="auto"/>
        <w:jc w:val="center"/>
        <w:rPr>
          <w:i/>
          <w:iCs/>
          <w:sz w:val="28"/>
          <w:szCs w:val="28"/>
          <w:lang w:val="en-US"/>
        </w:rPr>
      </w:pPr>
      <w:r w:rsidRPr="00AD428B">
        <w:rPr>
          <w:i/>
          <w:iCs/>
          <w:sz w:val="28"/>
          <w:szCs w:val="28"/>
          <w:lang w:val="en-US"/>
        </w:rPr>
        <w:t>Hình 4.2. Kết quả phân loại nhựa</w:t>
      </w:r>
    </w:p>
    <w:p w14:paraId="7C635673" w14:textId="09F88705" w:rsidR="00AD428B" w:rsidRPr="00AD428B" w:rsidRDefault="00AD428B" w:rsidP="00AD428B">
      <w:pPr>
        <w:spacing w:line="360" w:lineRule="auto"/>
        <w:jc w:val="both"/>
        <w:rPr>
          <w:sz w:val="28"/>
          <w:szCs w:val="28"/>
          <w:lang w:val="en-US"/>
        </w:rPr>
      </w:pPr>
    </w:p>
    <w:p w14:paraId="1E608D6E" w14:textId="1FA2ECDE" w:rsidR="00AD428B" w:rsidRDefault="00AD428B" w:rsidP="00AD428B">
      <w:pPr>
        <w:spacing w:line="360" w:lineRule="auto"/>
        <w:jc w:val="center"/>
        <w:rPr>
          <w:sz w:val="28"/>
          <w:szCs w:val="28"/>
          <w:lang w:val="en-US"/>
        </w:rPr>
      </w:pPr>
      <w:r w:rsidRPr="00AD428B">
        <w:rPr>
          <w:noProof/>
          <w:sz w:val="28"/>
          <w:szCs w:val="28"/>
          <w:lang w:val="en-US"/>
        </w:rPr>
        <w:drawing>
          <wp:inline distT="0" distB="0" distL="0" distR="0" wp14:anchorId="16C5B103" wp14:editId="55CFCAC6">
            <wp:extent cx="5114290" cy="2395220"/>
            <wp:effectExtent l="0" t="0" r="0" b="508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4290" cy="2395220"/>
                    </a:xfrm>
                    <a:prstGeom prst="rect">
                      <a:avLst/>
                    </a:prstGeom>
                  </pic:spPr>
                </pic:pic>
              </a:graphicData>
            </a:graphic>
          </wp:inline>
        </w:drawing>
      </w:r>
    </w:p>
    <w:p w14:paraId="4865B972" w14:textId="0D0F1A88" w:rsidR="00AD428B" w:rsidRDefault="00AD428B" w:rsidP="00AD428B">
      <w:pPr>
        <w:jc w:val="center"/>
        <w:rPr>
          <w:i/>
          <w:iCs/>
          <w:sz w:val="28"/>
          <w:szCs w:val="28"/>
          <w:lang w:val="en-US"/>
        </w:rPr>
      </w:pPr>
      <w:r w:rsidRPr="008105D4">
        <w:rPr>
          <w:i/>
          <w:iCs/>
          <w:sz w:val="28"/>
          <w:szCs w:val="28"/>
          <w:lang w:val="en-US"/>
        </w:rPr>
        <w:t xml:space="preserve">Hình 4.3. Kết quả phân loại </w:t>
      </w:r>
      <w:r w:rsidR="008105D4" w:rsidRPr="008105D4">
        <w:rPr>
          <w:i/>
          <w:iCs/>
          <w:sz w:val="28"/>
          <w:szCs w:val="28"/>
          <w:lang w:val="en-US"/>
        </w:rPr>
        <w:t>giấy</w:t>
      </w:r>
    </w:p>
    <w:p w14:paraId="17799113" w14:textId="7B7EEAE7" w:rsidR="008105D4" w:rsidRPr="008105D4" w:rsidRDefault="008105D4" w:rsidP="00AD428B">
      <w:pPr>
        <w:jc w:val="center"/>
        <w:rPr>
          <w:sz w:val="28"/>
          <w:szCs w:val="28"/>
          <w:lang w:val="en-US"/>
        </w:rPr>
      </w:pPr>
      <w:r w:rsidRPr="008105D4">
        <w:rPr>
          <w:noProof/>
          <w:sz w:val="28"/>
          <w:szCs w:val="28"/>
          <w:lang w:val="en-US"/>
        </w:rPr>
        <w:lastRenderedPageBreak/>
        <w:drawing>
          <wp:inline distT="0" distB="0" distL="0" distR="0" wp14:anchorId="4F068FC9" wp14:editId="259E33FA">
            <wp:extent cx="5106670" cy="2382520"/>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6670" cy="2382520"/>
                    </a:xfrm>
                    <a:prstGeom prst="rect">
                      <a:avLst/>
                    </a:prstGeom>
                  </pic:spPr>
                </pic:pic>
              </a:graphicData>
            </a:graphic>
          </wp:inline>
        </w:drawing>
      </w:r>
    </w:p>
    <w:p w14:paraId="540258E5" w14:textId="5121E8BA" w:rsidR="008105D4" w:rsidRDefault="008105D4" w:rsidP="008105D4">
      <w:pPr>
        <w:pStyle w:val="u2"/>
        <w:spacing w:line="360" w:lineRule="auto"/>
        <w:jc w:val="center"/>
        <w:rPr>
          <w:rFonts w:ascii="Times New Roman" w:hAnsi="Times New Roman" w:hint="default"/>
          <w:b w:val="0"/>
          <w:bCs w:val="0"/>
          <w:i/>
          <w:iCs/>
          <w:sz w:val="28"/>
          <w:szCs w:val="28"/>
        </w:rPr>
      </w:pPr>
      <w:r w:rsidRPr="008105D4">
        <w:rPr>
          <w:rFonts w:ascii="Times New Roman" w:hAnsi="Times New Roman" w:hint="default"/>
          <w:b w:val="0"/>
          <w:bCs w:val="0"/>
          <w:i/>
          <w:iCs/>
          <w:sz w:val="28"/>
          <w:szCs w:val="28"/>
        </w:rPr>
        <w:t>Hình 4.4. Kết quả phân loại kim loại</w:t>
      </w:r>
    </w:p>
    <w:p w14:paraId="1CE9F952" w14:textId="1F4E9DF7" w:rsidR="008105D4" w:rsidRPr="008105D4" w:rsidRDefault="008105D4" w:rsidP="008105D4">
      <w:pPr>
        <w:spacing w:line="360" w:lineRule="auto"/>
        <w:jc w:val="center"/>
        <w:rPr>
          <w:sz w:val="28"/>
          <w:szCs w:val="28"/>
          <w:lang w:val="en-US" w:eastAsia="zh-CN"/>
        </w:rPr>
      </w:pPr>
      <w:r w:rsidRPr="008105D4">
        <w:rPr>
          <w:noProof/>
          <w:sz w:val="28"/>
          <w:szCs w:val="28"/>
          <w:lang w:val="en-US" w:eastAsia="zh-CN"/>
        </w:rPr>
        <w:drawing>
          <wp:inline distT="0" distB="0" distL="0" distR="0" wp14:anchorId="260EC59A" wp14:editId="0C78C887">
            <wp:extent cx="5121910" cy="2388235"/>
            <wp:effectExtent l="0" t="0" r="254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1910" cy="2388235"/>
                    </a:xfrm>
                    <a:prstGeom prst="rect">
                      <a:avLst/>
                    </a:prstGeom>
                  </pic:spPr>
                </pic:pic>
              </a:graphicData>
            </a:graphic>
          </wp:inline>
        </w:drawing>
      </w:r>
    </w:p>
    <w:p w14:paraId="0AE1FBB8" w14:textId="6F943FE3" w:rsidR="008105D4" w:rsidRPr="008105D4" w:rsidRDefault="008105D4" w:rsidP="008105D4">
      <w:pPr>
        <w:spacing w:line="360" w:lineRule="auto"/>
        <w:jc w:val="center"/>
        <w:rPr>
          <w:i/>
          <w:iCs/>
          <w:sz w:val="28"/>
          <w:szCs w:val="28"/>
          <w:lang w:val="en-US"/>
        </w:rPr>
      </w:pPr>
      <w:r w:rsidRPr="008105D4">
        <w:rPr>
          <w:i/>
          <w:iCs/>
          <w:sz w:val="28"/>
          <w:szCs w:val="28"/>
          <w:lang w:val="en-US"/>
        </w:rPr>
        <w:t>Hình 4.5. Kết quả phân loại thuỷ tinh</w:t>
      </w:r>
    </w:p>
    <w:p w14:paraId="00C1CAA7" w14:textId="04DCC963" w:rsidR="008105D4" w:rsidRDefault="008105D4" w:rsidP="008105D4">
      <w:pPr>
        <w:spacing w:line="360" w:lineRule="auto"/>
        <w:jc w:val="center"/>
        <w:rPr>
          <w:sz w:val="28"/>
          <w:szCs w:val="28"/>
        </w:rPr>
      </w:pPr>
    </w:p>
    <w:p w14:paraId="252690FD" w14:textId="653C3EA9" w:rsidR="008105D4" w:rsidRDefault="008105D4" w:rsidP="008105D4">
      <w:pPr>
        <w:spacing w:line="360" w:lineRule="auto"/>
        <w:jc w:val="center"/>
        <w:rPr>
          <w:sz w:val="28"/>
          <w:szCs w:val="28"/>
        </w:rPr>
      </w:pPr>
      <w:r w:rsidRPr="008105D4">
        <w:rPr>
          <w:noProof/>
          <w:sz w:val="28"/>
          <w:szCs w:val="28"/>
        </w:rPr>
        <w:drawing>
          <wp:inline distT="0" distB="0" distL="0" distR="0" wp14:anchorId="533CD420" wp14:editId="31EA29FB">
            <wp:extent cx="5152390" cy="2393315"/>
            <wp:effectExtent l="0" t="0" r="0" b="6985"/>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2390" cy="2393315"/>
                    </a:xfrm>
                    <a:prstGeom prst="rect">
                      <a:avLst/>
                    </a:prstGeom>
                  </pic:spPr>
                </pic:pic>
              </a:graphicData>
            </a:graphic>
          </wp:inline>
        </w:drawing>
      </w:r>
    </w:p>
    <w:p w14:paraId="72CEDC0D" w14:textId="22ED94E3" w:rsidR="008105D4" w:rsidRDefault="008105D4" w:rsidP="008105D4">
      <w:pPr>
        <w:spacing w:line="360" w:lineRule="auto"/>
        <w:jc w:val="center"/>
        <w:rPr>
          <w:i/>
          <w:iCs/>
          <w:sz w:val="28"/>
          <w:szCs w:val="28"/>
        </w:rPr>
      </w:pPr>
      <w:r w:rsidRPr="008105D4">
        <w:rPr>
          <w:i/>
          <w:iCs/>
          <w:sz w:val="28"/>
          <w:szCs w:val="28"/>
        </w:rPr>
        <w:t>Hình 4.6. Kết quả phân loại bìa carton</w:t>
      </w:r>
    </w:p>
    <w:p w14:paraId="0F757D71" w14:textId="7D7EE41B" w:rsidR="008105D4" w:rsidRDefault="008105D4" w:rsidP="008105D4">
      <w:pPr>
        <w:spacing w:line="360" w:lineRule="auto"/>
        <w:jc w:val="both"/>
        <w:rPr>
          <w:sz w:val="28"/>
          <w:szCs w:val="28"/>
        </w:rPr>
      </w:pPr>
      <w:r w:rsidRPr="008105D4">
        <w:rPr>
          <w:sz w:val="28"/>
          <w:szCs w:val="28"/>
        </w:rPr>
        <w:lastRenderedPageBreak/>
        <w:t>→ Hệ thống dự đoán đúng đối tượng là “</w:t>
      </w:r>
      <w:r w:rsidR="009C031B" w:rsidRPr="009C031B">
        <w:rPr>
          <w:sz w:val="28"/>
          <w:szCs w:val="28"/>
        </w:rPr>
        <w:t>nhựa, giấy, kim loại, thuỷ tinh, bìa carton</w:t>
      </w:r>
      <w:r w:rsidRPr="008105D4">
        <w:rPr>
          <w:sz w:val="28"/>
          <w:szCs w:val="28"/>
        </w:rPr>
        <w:t xml:space="preserve">” với độ tin cậy cao. Có xác suất </w:t>
      </w:r>
      <w:r w:rsidR="009C031B" w:rsidRPr="009C031B">
        <w:rPr>
          <w:sz w:val="28"/>
          <w:szCs w:val="28"/>
        </w:rPr>
        <w:t>vượt trội so với các lớp còn lại</w:t>
      </w:r>
      <w:r w:rsidRPr="008105D4">
        <w:rPr>
          <w:sz w:val="28"/>
          <w:szCs w:val="28"/>
        </w:rPr>
        <w:t>.</w:t>
      </w:r>
    </w:p>
    <w:p w14:paraId="3E0808D5" w14:textId="77777777" w:rsidR="009C031B" w:rsidRPr="009C031B" w:rsidRDefault="009C031B" w:rsidP="00454591">
      <w:pPr>
        <w:numPr>
          <w:ilvl w:val="0"/>
          <w:numId w:val="22"/>
        </w:numPr>
        <w:spacing w:line="360" w:lineRule="auto"/>
        <w:jc w:val="both"/>
        <w:rPr>
          <w:sz w:val="28"/>
          <w:szCs w:val="28"/>
        </w:rPr>
      </w:pPr>
      <w:r w:rsidRPr="009C031B">
        <w:rPr>
          <w:sz w:val="28"/>
          <w:szCs w:val="28"/>
        </w:rPr>
        <w:t>Một số trường hợp khó:</w:t>
      </w:r>
    </w:p>
    <w:p w14:paraId="5547B516" w14:textId="62806AC7" w:rsidR="009C031B" w:rsidRPr="009C031B" w:rsidRDefault="009C031B" w:rsidP="00454591">
      <w:pPr>
        <w:numPr>
          <w:ilvl w:val="0"/>
          <w:numId w:val="13"/>
        </w:numPr>
        <w:spacing w:line="360" w:lineRule="auto"/>
        <w:jc w:val="both"/>
        <w:rPr>
          <w:sz w:val="28"/>
          <w:szCs w:val="28"/>
          <w:lang w:val="en-US"/>
        </w:rPr>
      </w:pPr>
      <w:r w:rsidRPr="009C031B">
        <w:rPr>
          <w:sz w:val="28"/>
          <w:szCs w:val="28"/>
          <w:lang w:val="en-US"/>
        </w:rPr>
        <w:t>Ảnh mờ</w:t>
      </w:r>
    </w:p>
    <w:p w14:paraId="3AFAE170" w14:textId="245FA54E" w:rsidR="009C031B" w:rsidRPr="009C031B" w:rsidRDefault="009C031B" w:rsidP="00454591">
      <w:pPr>
        <w:numPr>
          <w:ilvl w:val="0"/>
          <w:numId w:val="13"/>
        </w:numPr>
        <w:spacing w:line="360" w:lineRule="auto"/>
        <w:jc w:val="both"/>
        <w:rPr>
          <w:sz w:val="28"/>
          <w:szCs w:val="28"/>
          <w:lang w:val="en-US"/>
        </w:rPr>
      </w:pPr>
      <w:r w:rsidRPr="009C031B">
        <w:rPr>
          <w:sz w:val="28"/>
          <w:szCs w:val="28"/>
          <w:lang w:val="en-US"/>
        </w:rPr>
        <w:t>Góc chụp phức tạp</w:t>
      </w:r>
    </w:p>
    <w:p w14:paraId="45A7545D" w14:textId="0020DFA1" w:rsidR="009C031B" w:rsidRDefault="009C031B" w:rsidP="00454591">
      <w:pPr>
        <w:numPr>
          <w:ilvl w:val="0"/>
          <w:numId w:val="13"/>
        </w:numPr>
        <w:spacing w:line="360" w:lineRule="auto"/>
        <w:jc w:val="both"/>
        <w:rPr>
          <w:sz w:val="28"/>
          <w:szCs w:val="28"/>
          <w:lang w:val="en-US"/>
        </w:rPr>
      </w:pPr>
      <w:r w:rsidRPr="009C031B">
        <w:rPr>
          <w:sz w:val="28"/>
          <w:szCs w:val="28"/>
          <w:lang w:val="en-US"/>
        </w:rPr>
        <w:t>Nhiều vật thể</w:t>
      </w:r>
    </w:p>
    <w:p w14:paraId="082FDF5C" w14:textId="2760D79D" w:rsidR="009C031B" w:rsidRPr="009C031B" w:rsidRDefault="00D71E35" w:rsidP="009C031B">
      <w:pPr>
        <w:spacing w:line="360" w:lineRule="auto"/>
        <w:jc w:val="center"/>
        <w:rPr>
          <w:sz w:val="28"/>
          <w:szCs w:val="28"/>
          <w:lang w:val="en-US"/>
        </w:rPr>
      </w:pPr>
      <w:r w:rsidRPr="00D71E35">
        <w:rPr>
          <w:noProof/>
          <w:sz w:val="28"/>
          <w:szCs w:val="28"/>
          <w:lang w:val="en-US"/>
        </w:rPr>
        <w:drawing>
          <wp:inline distT="0" distB="0" distL="0" distR="0" wp14:anchorId="493C72F5" wp14:editId="17C873AA">
            <wp:extent cx="5274310" cy="2372995"/>
            <wp:effectExtent l="0" t="0" r="2540" b="825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72995"/>
                    </a:xfrm>
                    <a:prstGeom prst="rect">
                      <a:avLst/>
                    </a:prstGeom>
                  </pic:spPr>
                </pic:pic>
              </a:graphicData>
            </a:graphic>
          </wp:inline>
        </w:drawing>
      </w:r>
    </w:p>
    <w:p w14:paraId="0801DD8B" w14:textId="0D1BE93B" w:rsidR="009C031B" w:rsidRPr="009C031B" w:rsidRDefault="009C031B" w:rsidP="009C031B">
      <w:pPr>
        <w:spacing w:line="360" w:lineRule="auto"/>
        <w:jc w:val="center"/>
        <w:rPr>
          <w:i/>
          <w:iCs/>
          <w:sz w:val="28"/>
          <w:szCs w:val="28"/>
          <w:lang w:val="en-US"/>
        </w:rPr>
      </w:pPr>
      <w:r w:rsidRPr="009C031B">
        <w:rPr>
          <w:i/>
          <w:iCs/>
          <w:sz w:val="28"/>
          <w:szCs w:val="28"/>
          <w:lang w:val="en-US"/>
        </w:rPr>
        <w:t>Hình 4.7. Trường hợp khó</w:t>
      </w:r>
      <w:r w:rsidR="00D71E35">
        <w:rPr>
          <w:i/>
          <w:iCs/>
          <w:sz w:val="28"/>
          <w:szCs w:val="28"/>
          <w:lang w:val="en-US"/>
        </w:rPr>
        <w:t xml:space="preserve"> sẽ </w:t>
      </w:r>
      <w:r w:rsidRPr="009C031B">
        <w:rPr>
          <w:i/>
          <w:iCs/>
          <w:sz w:val="28"/>
          <w:szCs w:val="28"/>
          <w:lang w:val="en-US"/>
        </w:rPr>
        <w:t>phân loại rác khác</w:t>
      </w:r>
    </w:p>
    <w:p w14:paraId="41A9CE0D" w14:textId="2A529EBE" w:rsidR="009C031B" w:rsidRDefault="009C031B" w:rsidP="008105D4">
      <w:pPr>
        <w:spacing w:line="360" w:lineRule="auto"/>
        <w:jc w:val="both"/>
        <w:rPr>
          <w:sz w:val="28"/>
          <w:szCs w:val="28"/>
        </w:rPr>
      </w:pPr>
    </w:p>
    <w:p w14:paraId="3EA0A695" w14:textId="23A6EC76" w:rsidR="009C031B" w:rsidRDefault="000812B2" w:rsidP="009C031B">
      <w:pPr>
        <w:spacing w:line="360" w:lineRule="auto"/>
        <w:jc w:val="center"/>
        <w:rPr>
          <w:sz w:val="28"/>
          <w:szCs w:val="28"/>
        </w:rPr>
      </w:pPr>
      <w:r w:rsidRPr="000812B2">
        <w:rPr>
          <w:noProof/>
          <w:sz w:val="28"/>
          <w:szCs w:val="28"/>
        </w:rPr>
        <w:drawing>
          <wp:inline distT="0" distB="0" distL="0" distR="0" wp14:anchorId="55CA277C" wp14:editId="7B65D1B2">
            <wp:extent cx="5380990" cy="3048000"/>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80990" cy="3048000"/>
                    </a:xfrm>
                    <a:prstGeom prst="rect">
                      <a:avLst/>
                    </a:prstGeom>
                  </pic:spPr>
                </pic:pic>
              </a:graphicData>
            </a:graphic>
          </wp:inline>
        </w:drawing>
      </w:r>
    </w:p>
    <w:p w14:paraId="0068072F" w14:textId="000A0984" w:rsidR="009C031B" w:rsidRDefault="009C031B" w:rsidP="009C031B">
      <w:pPr>
        <w:spacing w:line="360" w:lineRule="auto"/>
        <w:jc w:val="center"/>
        <w:rPr>
          <w:sz w:val="28"/>
          <w:szCs w:val="28"/>
        </w:rPr>
      </w:pPr>
      <w:r w:rsidRPr="009C031B">
        <w:rPr>
          <w:sz w:val="28"/>
          <w:szCs w:val="28"/>
        </w:rPr>
        <w:t xml:space="preserve">Hình 4.8. </w:t>
      </w:r>
      <w:r w:rsidR="000812B2" w:rsidRPr="000812B2">
        <w:rPr>
          <w:sz w:val="28"/>
          <w:szCs w:val="28"/>
        </w:rPr>
        <w:t>Một số trường hợp không thể xác định</w:t>
      </w:r>
    </w:p>
    <w:p w14:paraId="1C1BCEBE" w14:textId="02CF3635" w:rsidR="00D71E35" w:rsidRDefault="00D71E35" w:rsidP="00D71E35">
      <w:pPr>
        <w:spacing w:line="360" w:lineRule="auto"/>
        <w:jc w:val="both"/>
        <w:rPr>
          <w:sz w:val="28"/>
          <w:szCs w:val="28"/>
        </w:rPr>
      </w:pPr>
      <w:r w:rsidRPr="00D71E35">
        <w:rPr>
          <w:sz w:val="28"/>
          <w:szCs w:val="28"/>
        </w:rPr>
        <w:t xml:space="preserve">→ Trong trường hợp ảnh không rõ ràng hoặc chứa nhiều đối tượng, hệ </w:t>
      </w:r>
      <w:r w:rsidRPr="00D71E35">
        <w:rPr>
          <w:sz w:val="28"/>
          <w:szCs w:val="28"/>
        </w:rPr>
        <w:lastRenderedPageBreak/>
        <w:t>thống phân loại là “Rác khác”.</w:t>
      </w:r>
    </w:p>
    <w:p w14:paraId="625F4474" w14:textId="06C20468" w:rsidR="00D71E35" w:rsidRPr="00D71E35" w:rsidRDefault="00D71E35" w:rsidP="00D71E35">
      <w:pPr>
        <w:pBdr>
          <w:top w:val="single" w:sz="4" w:space="1" w:color="auto"/>
          <w:left w:val="single" w:sz="4" w:space="4" w:color="auto"/>
          <w:bottom w:val="single" w:sz="4" w:space="1" w:color="auto"/>
          <w:right w:val="single" w:sz="4" w:space="4" w:color="auto"/>
        </w:pBdr>
        <w:spacing w:line="360" w:lineRule="auto"/>
        <w:jc w:val="both"/>
        <w:rPr>
          <w:sz w:val="28"/>
          <w:szCs w:val="28"/>
        </w:rPr>
      </w:pPr>
      <w:r w:rsidRPr="00D71E35">
        <w:rPr>
          <w:sz w:val="28"/>
          <w:szCs w:val="28"/>
        </w:rPr>
        <w:t>classes_vi = ["Bìa carton", "Thủy tinh", "Kim loại", "Giấy", "Nhựa", "Rác khác"]</w:t>
      </w:r>
    </w:p>
    <w:p w14:paraId="091181C8" w14:textId="16D59D00" w:rsidR="000812B2" w:rsidRDefault="000812B2" w:rsidP="00D71E35">
      <w:pPr>
        <w:spacing w:line="360" w:lineRule="auto"/>
        <w:jc w:val="both"/>
        <w:rPr>
          <w:sz w:val="28"/>
          <w:szCs w:val="28"/>
        </w:rPr>
      </w:pPr>
    </w:p>
    <w:p w14:paraId="1BF4CBD7" w14:textId="4AAFE045" w:rsidR="00D71E35" w:rsidRPr="00D10C74" w:rsidRDefault="00D71E35" w:rsidP="00D71E35">
      <w:pPr>
        <w:spacing w:line="360" w:lineRule="auto"/>
        <w:jc w:val="both"/>
        <w:rPr>
          <w:b/>
          <w:bCs/>
          <w:sz w:val="28"/>
          <w:szCs w:val="28"/>
        </w:rPr>
      </w:pPr>
      <w:r w:rsidRPr="00D71E35">
        <w:rPr>
          <w:b/>
          <w:bCs/>
          <w:sz w:val="28"/>
          <w:szCs w:val="28"/>
        </w:rPr>
        <w:t>4.5. Trực quan hoá kết qu</w:t>
      </w:r>
      <w:r w:rsidRPr="00D10C74">
        <w:rPr>
          <w:b/>
          <w:bCs/>
          <w:sz w:val="28"/>
          <w:szCs w:val="28"/>
        </w:rPr>
        <w:t>ả</w:t>
      </w:r>
    </w:p>
    <w:p w14:paraId="583B988C" w14:textId="3639FC1A" w:rsidR="00D71E35" w:rsidRDefault="00D71E35" w:rsidP="00D71E35">
      <w:pPr>
        <w:spacing w:line="360" w:lineRule="auto"/>
        <w:jc w:val="both"/>
        <w:rPr>
          <w:b/>
          <w:bCs/>
          <w:sz w:val="28"/>
          <w:szCs w:val="28"/>
          <w:lang w:val="en-US"/>
        </w:rPr>
      </w:pPr>
      <w:r w:rsidRPr="00D10C74">
        <w:rPr>
          <w:b/>
          <w:bCs/>
          <w:sz w:val="28"/>
          <w:szCs w:val="28"/>
        </w:rPr>
        <w:t xml:space="preserve">4.5.1. </w:t>
      </w:r>
      <w:r w:rsidRPr="00D71E35">
        <w:rPr>
          <w:b/>
          <w:bCs/>
          <w:sz w:val="28"/>
          <w:szCs w:val="28"/>
          <w:lang w:val="en-US"/>
        </w:rPr>
        <w:t>Biểu đồ học</w:t>
      </w:r>
      <w:r>
        <w:rPr>
          <w:b/>
          <w:bCs/>
          <w:sz w:val="28"/>
          <w:szCs w:val="28"/>
          <w:lang w:val="en-US"/>
        </w:rPr>
        <w:t xml:space="preserve"> (Learning Curve)</w:t>
      </w:r>
    </w:p>
    <w:p w14:paraId="4509237C" w14:textId="39B78AD3" w:rsidR="007874BE" w:rsidRPr="007874BE" w:rsidRDefault="007874BE" w:rsidP="007874BE">
      <w:pPr>
        <w:spacing w:line="360" w:lineRule="auto"/>
        <w:jc w:val="both"/>
        <w:rPr>
          <w:sz w:val="28"/>
          <w:szCs w:val="28"/>
          <w:lang w:val="en-US"/>
        </w:rPr>
      </w:pPr>
      <w:r>
        <w:rPr>
          <w:sz w:val="28"/>
          <w:szCs w:val="28"/>
          <w:lang w:val="en-US"/>
        </w:rPr>
        <w:t xml:space="preserve">     </w:t>
      </w:r>
      <w:r w:rsidRPr="007874BE">
        <w:rPr>
          <w:sz w:val="28"/>
          <w:szCs w:val="28"/>
          <w:lang w:val="en-US"/>
        </w:rPr>
        <w:t>Biểu đồ thể hiện:</w:t>
      </w:r>
    </w:p>
    <w:p w14:paraId="0AA32E6E" w14:textId="77777777" w:rsidR="007874BE" w:rsidRPr="007874BE" w:rsidRDefault="007874BE" w:rsidP="00454591">
      <w:pPr>
        <w:numPr>
          <w:ilvl w:val="0"/>
          <w:numId w:val="23"/>
        </w:numPr>
        <w:spacing w:line="360" w:lineRule="auto"/>
        <w:jc w:val="both"/>
        <w:rPr>
          <w:sz w:val="28"/>
          <w:szCs w:val="28"/>
          <w:lang w:val="en-US"/>
        </w:rPr>
      </w:pPr>
      <w:r w:rsidRPr="007874BE">
        <w:rPr>
          <w:sz w:val="28"/>
          <w:szCs w:val="28"/>
          <w:lang w:val="en-US"/>
        </w:rPr>
        <w:t>Loss giảm theo epoch</w:t>
      </w:r>
    </w:p>
    <w:p w14:paraId="3138F865" w14:textId="1DF3C92B" w:rsidR="007874BE" w:rsidRDefault="007874BE" w:rsidP="00454591">
      <w:pPr>
        <w:numPr>
          <w:ilvl w:val="0"/>
          <w:numId w:val="23"/>
        </w:numPr>
        <w:spacing w:line="360" w:lineRule="auto"/>
        <w:jc w:val="both"/>
        <w:rPr>
          <w:sz w:val="28"/>
          <w:szCs w:val="28"/>
          <w:lang w:val="en-US"/>
        </w:rPr>
      </w:pPr>
      <w:r w:rsidRPr="007874BE">
        <w:rPr>
          <w:sz w:val="28"/>
          <w:szCs w:val="28"/>
          <w:lang w:val="en-US"/>
        </w:rPr>
        <w:t>Accuracy tăng theo epoch</w:t>
      </w:r>
    </w:p>
    <w:p w14:paraId="2C792F91" w14:textId="3DF1DD64" w:rsidR="007874BE" w:rsidRPr="007874BE" w:rsidRDefault="007874BE" w:rsidP="007874BE">
      <w:pPr>
        <w:spacing w:line="360" w:lineRule="auto"/>
        <w:jc w:val="center"/>
        <w:rPr>
          <w:sz w:val="28"/>
          <w:szCs w:val="28"/>
          <w:lang w:val="en-US"/>
        </w:rPr>
      </w:pPr>
      <w:r w:rsidRPr="007874BE">
        <w:rPr>
          <w:noProof/>
          <w:sz w:val="28"/>
          <w:szCs w:val="28"/>
          <w:lang w:val="en-US"/>
        </w:rPr>
        <w:drawing>
          <wp:inline distT="0" distB="0" distL="0" distR="0" wp14:anchorId="02C70998" wp14:editId="13CF3BD5">
            <wp:extent cx="5274310" cy="3980815"/>
            <wp:effectExtent l="0" t="0" r="2540" b="635"/>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980815"/>
                    </a:xfrm>
                    <a:prstGeom prst="rect">
                      <a:avLst/>
                    </a:prstGeom>
                  </pic:spPr>
                </pic:pic>
              </a:graphicData>
            </a:graphic>
          </wp:inline>
        </w:drawing>
      </w:r>
    </w:p>
    <w:p w14:paraId="698932DB" w14:textId="0FA48972" w:rsidR="00D71E35" w:rsidRPr="007874BE" w:rsidRDefault="007874BE" w:rsidP="007874BE">
      <w:pPr>
        <w:spacing w:line="360" w:lineRule="auto"/>
        <w:jc w:val="center"/>
        <w:rPr>
          <w:i/>
          <w:iCs/>
          <w:sz w:val="28"/>
          <w:szCs w:val="28"/>
          <w:lang w:val="en-US"/>
        </w:rPr>
      </w:pPr>
      <w:r w:rsidRPr="007874BE">
        <w:rPr>
          <w:i/>
          <w:iCs/>
          <w:sz w:val="28"/>
          <w:szCs w:val="28"/>
          <w:lang w:val="en-US"/>
        </w:rPr>
        <w:t>Hình 4.9. Biểu đồ Loss</w:t>
      </w:r>
    </w:p>
    <w:p w14:paraId="36398EA4" w14:textId="5921F435" w:rsidR="007874BE" w:rsidRDefault="007874BE" w:rsidP="007874BE">
      <w:pPr>
        <w:spacing w:line="360" w:lineRule="auto"/>
        <w:jc w:val="center"/>
        <w:rPr>
          <w:sz w:val="28"/>
          <w:szCs w:val="28"/>
          <w:lang w:val="en-US"/>
        </w:rPr>
      </w:pPr>
    </w:p>
    <w:p w14:paraId="06A26BCD" w14:textId="1BDC1FE3" w:rsidR="007874BE" w:rsidRPr="007874BE" w:rsidRDefault="007874BE" w:rsidP="007874BE">
      <w:pPr>
        <w:spacing w:line="360" w:lineRule="auto"/>
        <w:jc w:val="center"/>
        <w:rPr>
          <w:sz w:val="28"/>
          <w:szCs w:val="28"/>
          <w:lang w:val="en-US"/>
        </w:rPr>
      </w:pPr>
      <w:r w:rsidRPr="007874BE">
        <w:rPr>
          <w:noProof/>
          <w:sz w:val="28"/>
          <w:szCs w:val="28"/>
          <w:lang w:val="en-US"/>
        </w:rPr>
        <w:lastRenderedPageBreak/>
        <w:drawing>
          <wp:inline distT="0" distB="0" distL="0" distR="0" wp14:anchorId="66C00BB9" wp14:editId="7C6676F9">
            <wp:extent cx="5274310" cy="3977640"/>
            <wp:effectExtent l="0" t="0" r="2540" b="381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977640"/>
                    </a:xfrm>
                    <a:prstGeom prst="rect">
                      <a:avLst/>
                    </a:prstGeom>
                  </pic:spPr>
                </pic:pic>
              </a:graphicData>
            </a:graphic>
          </wp:inline>
        </w:drawing>
      </w:r>
    </w:p>
    <w:p w14:paraId="1BC4B01E" w14:textId="62D7CE30" w:rsidR="000812B2" w:rsidRDefault="007874BE" w:rsidP="007874BE">
      <w:pPr>
        <w:spacing w:line="360" w:lineRule="auto"/>
        <w:jc w:val="center"/>
        <w:rPr>
          <w:i/>
          <w:iCs/>
          <w:sz w:val="28"/>
          <w:szCs w:val="28"/>
          <w:lang w:val="en-US"/>
        </w:rPr>
      </w:pPr>
      <w:r w:rsidRPr="007874BE">
        <w:rPr>
          <w:i/>
          <w:iCs/>
          <w:sz w:val="28"/>
          <w:szCs w:val="28"/>
          <w:lang w:val="en-US"/>
        </w:rPr>
        <w:t>Hình 5.1. Biểu đồ Accuracy</w:t>
      </w:r>
    </w:p>
    <w:p w14:paraId="0C0DF2F7" w14:textId="0E2E93F3" w:rsidR="007874BE" w:rsidRPr="007874BE" w:rsidRDefault="007874BE" w:rsidP="007874BE">
      <w:pPr>
        <w:spacing w:line="360" w:lineRule="auto"/>
        <w:jc w:val="both"/>
        <w:rPr>
          <w:sz w:val="28"/>
          <w:szCs w:val="28"/>
          <w:lang w:val="en-US"/>
        </w:rPr>
      </w:pPr>
    </w:p>
    <w:p w14:paraId="67497E68" w14:textId="6288B267" w:rsidR="007874BE" w:rsidRPr="007874BE" w:rsidRDefault="007874BE" w:rsidP="007874BE">
      <w:pPr>
        <w:spacing w:line="360" w:lineRule="auto"/>
        <w:jc w:val="both"/>
        <w:rPr>
          <w:sz w:val="28"/>
          <w:szCs w:val="28"/>
          <w:lang w:val="en-US"/>
        </w:rPr>
      </w:pPr>
      <w:r>
        <w:rPr>
          <w:sz w:val="28"/>
          <w:szCs w:val="28"/>
          <w:lang w:val="en-US"/>
        </w:rPr>
        <w:t xml:space="preserve">     </w:t>
      </w:r>
      <w:r w:rsidRPr="007874BE">
        <w:rPr>
          <w:sz w:val="28"/>
          <w:szCs w:val="28"/>
          <w:lang w:val="en-US"/>
        </w:rPr>
        <w:t>Ý nghĩa:</w:t>
      </w:r>
    </w:p>
    <w:p w14:paraId="09833C84" w14:textId="77777777" w:rsidR="007874BE" w:rsidRPr="007874BE" w:rsidRDefault="007874BE" w:rsidP="00454591">
      <w:pPr>
        <w:numPr>
          <w:ilvl w:val="0"/>
          <w:numId w:val="24"/>
        </w:numPr>
        <w:spacing w:line="360" w:lineRule="auto"/>
        <w:jc w:val="both"/>
        <w:rPr>
          <w:sz w:val="28"/>
          <w:szCs w:val="28"/>
          <w:lang w:val="en-US"/>
        </w:rPr>
      </w:pPr>
      <w:r w:rsidRPr="007874BE">
        <w:rPr>
          <w:sz w:val="28"/>
          <w:szCs w:val="28"/>
          <w:lang w:val="en-US"/>
        </w:rPr>
        <w:t>Kiểm tra mô hình có học tốt hay không</w:t>
      </w:r>
    </w:p>
    <w:p w14:paraId="0AB55A8A" w14:textId="60B89D45" w:rsidR="007874BE" w:rsidRDefault="007874BE" w:rsidP="00454591">
      <w:pPr>
        <w:numPr>
          <w:ilvl w:val="0"/>
          <w:numId w:val="24"/>
        </w:numPr>
        <w:spacing w:line="360" w:lineRule="auto"/>
        <w:jc w:val="both"/>
        <w:rPr>
          <w:sz w:val="28"/>
          <w:szCs w:val="28"/>
          <w:lang w:val="en-US"/>
        </w:rPr>
      </w:pPr>
      <w:r w:rsidRPr="007874BE">
        <w:rPr>
          <w:sz w:val="28"/>
          <w:szCs w:val="28"/>
          <w:lang w:val="en-US"/>
        </w:rPr>
        <w:t>Phát hiện overfitting</w:t>
      </w:r>
    </w:p>
    <w:p w14:paraId="257657A7" w14:textId="5CAB33E2" w:rsidR="007874BE" w:rsidRPr="007874BE" w:rsidRDefault="007874BE" w:rsidP="007874BE">
      <w:pPr>
        <w:spacing w:line="360" w:lineRule="auto"/>
        <w:jc w:val="both"/>
        <w:rPr>
          <w:b/>
          <w:bCs/>
          <w:sz w:val="28"/>
          <w:szCs w:val="28"/>
          <w:lang w:val="en-US"/>
        </w:rPr>
      </w:pPr>
      <w:r w:rsidRPr="007874BE">
        <w:rPr>
          <w:b/>
          <w:bCs/>
          <w:sz w:val="28"/>
          <w:szCs w:val="28"/>
          <w:lang w:val="en-US"/>
        </w:rPr>
        <w:t>4.5.2. Ma trận nhầm lẫn (Confusion Matrix)</w:t>
      </w:r>
    </w:p>
    <w:p w14:paraId="31A5C9D4" w14:textId="6DE69492" w:rsidR="007874BE" w:rsidRPr="00F8178F" w:rsidRDefault="007874BE" w:rsidP="00F8178F">
      <w:pPr>
        <w:spacing w:line="360" w:lineRule="auto"/>
        <w:jc w:val="both"/>
        <w:rPr>
          <w:sz w:val="28"/>
          <w:szCs w:val="28"/>
          <w:lang w:val="en-US"/>
        </w:rPr>
      </w:pPr>
      <w:r>
        <w:rPr>
          <w:lang w:val="en-US"/>
        </w:rPr>
        <w:t xml:space="preserve">     </w:t>
      </w:r>
      <w:r w:rsidRPr="00F8178F">
        <w:rPr>
          <w:sz w:val="28"/>
          <w:szCs w:val="28"/>
          <w:lang w:val="en-US"/>
        </w:rPr>
        <w:t>Ma trận nhầm lẫn thể hiện:</w:t>
      </w:r>
    </w:p>
    <w:p w14:paraId="403C8822" w14:textId="26BA953E" w:rsidR="007874BE" w:rsidRPr="00F8178F" w:rsidRDefault="007874BE" w:rsidP="00454591">
      <w:pPr>
        <w:numPr>
          <w:ilvl w:val="0"/>
          <w:numId w:val="25"/>
        </w:numPr>
        <w:spacing w:line="360" w:lineRule="auto"/>
        <w:jc w:val="both"/>
        <w:rPr>
          <w:sz w:val="28"/>
          <w:szCs w:val="28"/>
          <w:lang w:val="en-US"/>
        </w:rPr>
      </w:pPr>
      <w:r w:rsidRPr="00F8178F">
        <w:rPr>
          <w:sz w:val="28"/>
          <w:szCs w:val="28"/>
          <w:lang w:val="en-US"/>
        </w:rPr>
        <w:t>Số lượng dự đoán đúng và sai của từng lớp</w:t>
      </w:r>
    </w:p>
    <w:p w14:paraId="1770C38D" w14:textId="30FB1268" w:rsidR="00F8178F" w:rsidRPr="00F8178F" w:rsidRDefault="00F8178F" w:rsidP="00F8178F">
      <w:pPr>
        <w:spacing w:line="360" w:lineRule="auto"/>
        <w:jc w:val="both"/>
        <w:rPr>
          <w:sz w:val="28"/>
          <w:szCs w:val="28"/>
          <w:lang w:val="en-US"/>
        </w:rPr>
      </w:pPr>
      <w:r>
        <w:rPr>
          <w:sz w:val="28"/>
          <w:szCs w:val="28"/>
          <w:lang w:val="en-US"/>
        </w:rPr>
        <w:t xml:space="preserve">     </w:t>
      </w:r>
      <w:r w:rsidRPr="00F8178F">
        <w:rPr>
          <w:sz w:val="28"/>
          <w:szCs w:val="28"/>
          <w:lang w:val="en-US"/>
        </w:rPr>
        <w:t>Ví dụ:</w:t>
      </w:r>
    </w:p>
    <w:p w14:paraId="5C0AAA59" w14:textId="77777777" w:rsidR="00F8178F" w:rsidRPr="00F8178F" w:rsidRDefault="00F8178F" w:rsidP="00454591">
      <w:pPr>
        <w:numPr>
          <w:ilvl w:val="0"/>
          <w:numId w:val="26"/>
        </w:numPr>
        <w:spacing w:line="360" w:lineRule="auto"/>
        <w:jc w:val="both"/>
        <w:rPr>
          <w:sz w:val="28"/>
          <w:szCs w:val="28"/>
          <w:lang w:val="en-US"/>
        </w:rPr>
      </w:pPr>
      <w:r w:rsidRPr="00F8178F">
        <w:rPr>
          <w:sz w:val="28"/>
          <w:szCs w:val="28"/>
          <w:lang w:val="en-US"/>
        </w:rPr>
        <w:t>Nhựa → đôi khi bị nhầm sang giấy</w:t>
      </w:r>
    </w:p>
    <w:p w14:paraId="20360608" w14:textId="77777777" w:rsidR="00F8178F" w:rsidRPr="00F8178F" w:rsidRDefault="00F8178F" w:rsidP="00454591">
      <w:pPr>
        <w:numPr>
          <w:ilvl w:val="0"/>
          <w:numId w:val="26"/>
        </w:numPr>
        <w:spacing w:line="360" w:lineRule="auto"/>
        <w:jc w:val="both"/>
        <w:rPr>
          <w:sz w:val="28"/>
          <w:szCs w:val="28"/>
          <w:lang w:val="en-US"/>
        </w:rPr>
      </w:pPr>
      <w:r w:rsidRPr="00F8178F">
        <w:rPr>
          <w:sz w:val="28"/>
          <w:szCs w:val="28"/>
          <w:lang w:val="en-US"/>
        </w:rPr>
        <w:t>Kim loại → có thể nhầm với thủy tinh</w:t>
      </w:r>
    </w:p>
    <w:p w14:paraId="53921162" w14:textId="4CB69391" w:rsidR="00F8178F" w:rsidRPr="00F8178F" w:rsidRDefault="00F8178F" w:rsidP="00F8178F">
      <w:pPr>
        <w:spacing w:line="360" w:lineRule="auto"/>
        <w:jc w:val="both"/>
        <w:rPr>
          <w:sz w:val="28"/>
          <w:szCs w:val="28"/>
          <w:lang w:val="en-US"/>
        </w:rPr>
      </w:pPr>
      <w:r>
        <w:rPr>
          <w:sz w:val="28"/>
          <w:szCs w:val="28"/>
          <w:lang w:val="en-US"/>
        </w:rPr>
        <w:t xml:space="preserve">     </w:t>
      </w:r>
      <w:r w:rsidRPr="00F8178F">
        <w:rPr>
          <w:sz w:val="28"/>
          <w:szCs w:val="28"/>
          <w:lang w:val="en-US"/>
        </w:rPr>
        <w:t>Ý nghĩa:</w:t>
      </w:r>
    </w:p>
    <w:p w14:paraId="25B1CA73" w14:textId="77777777" w:rsidR="00F8178F" w:rsidRPr="00F8178F" w:rsidRDefault="00F8178F" w:rsidP="00454591">
      <w:pPr>
        <w:numPr>
          <w:ilvl w:val="0"/>
          <w:numId w:val="27"/>
        </w:numPr>
        <w:spacing w:line="360" w:lineRule="auto"/>
        <w:jc w:val="both"/>
        <w:rPr>
          <w:sz w:val="28"/>
          <w:szCs w:val="28"/>
          <w:lang w:val="en-US"/>
        </w:rPr>
      </w:pPr>
      <w:r w:rsidRPr="00F8178F">
        <w:rPr>
          <w:sz w:val="28"/>
          <w:szCs w:val="28"/>
          <w:lang w:val="en-US"/>
        </w:rPr>
        <w:t>Phân tích lỗi chi tiết</w:t>
      </w:r>
    </w:p>
    <w:p w14:paraId="30B05C32" w14:textId="3DCFC903" w:rsidR="00F8178F" w:rsidRDefault="00F8178F" w:rsidP="00454591">
      <w:pPr>
        <w:numPr>
          <w:ilvl w:val="0"/>
          <w:numId w:val="27"/>
        </w:numPr>
        <w:spacing w:line="360" w:lineRule="auto"/>
        <w:jc w:val="both"/>
        <w:rPr>
          <w:sz w:val="28"/>
          <w:szCs w:val="28"/>
          <w:lang w:val="en-US"/>
        </w:rPr>
      </w:pPr>
      <w:r w:rsidRPr="00F8178F">
        <w:rPr>
          <w:sz w:val="28"/>
          <w:szCs w:val="28"/>
          <w:lang w:val="en-US"/>
        </w:rPr>
        <w:t>Cải thiện mô hình</w:t>
      </w:r>
    </w:p>
    <w:p w14:paraId="675F5633" w14:textId="4F7AC1C3" w:rsidR="00F8178F" w:rsidRDefault="00F8178F" w:rsidP="00F8178F">
      <w:pPr>
        <w:spacing w:line="360" w:lineRule="auto"/>
        <w:jc w:val="both"/>
        <w:rPr>
          <w:sz w:val="28"/>
          <w:szCs w:val="28"/>
          <w:lang w:val="en-US"/>
        </w:rPr>
      </w:pPr>
    </w:p>
    <w:tbl>
      <w:tblPr>
        <w:tblStyle w:val="LiBang"/>
        <w:tblW w:w="0" w:type="auto"/>
        <w:tblLook w:val="04A0" w:firstRow="1" w:lastRow="0" w:firstColumn="1" w:lastColumn="0" w:noHBand="0" w:noVBand="1"/>
      </w:tblPr>
      <w:tblGrid>
        <w:gridCol w:w="1398"/>
        <w:gridCol w:w="1398"/>
        <w:gridCol w:w="1086"/>
        <w:gridCol w:w="1098"/>
        <w:gridCol w:w="1093"/>
        <w:gridCol w:w="1130"/>
        <w:gridCol w:w="1093"/>
      </w:tblGrid>
      <w:tr w:rsidR="00F8178F" w14:paraId="427ED959" w14:textId="77777777" w:rsidTr="001F1FFB">
        <w:tc>
          <w:tcPr>
            <w:tcW w:w="8522" w:type="dxa"/>
            <w:gridSpan w:val="7"/>
          </w:tcPr>
          <w:p w14:paraId="18E273BD" w14:textId="4826C9F7" w:rsidR="00F8178F" w:rsidRDefault="00F8178F" w:rsidP="00F8178F">
            <w:pPr>
              <w:spacing w:line="360" w:lineRule="auto"/>
              <w:jc w:val="center"/>
              <w:rPr>
                <w:sz w:val="28"/>
                <w:szCs w:val="28"/>
                <w:lang w:val="en-US"/>
              </w:rPr>
            </w:pPr>
            <w:r>
              <w:rPr>
                <w:sz w:val="28"/>
                <w:szCs w:val="28"/>
                <w:lang w:val="en-US"/>
              </w:rPr>
              <w:lastRenderedPageBreak/>
              <w:t>Dự đoán</w:t>
            </w:r>
          </w:p>
        </w:tc>
      </w:tr>
      <w:tr w:rsidR="00F8178F" w14:paraId="4E30A07B" w14:textId="77777777" w:rsidTr="00F8178F">
        <w:tc>
          <w:tcPr>
            <w:tcW w:w="1217" w:type="dxa"/>
            <w:tcBorders>
              <w:tl2br w:val="single" w:sz="4" w:space="0" w:color="auto"/>
            </w:tcBorders>
          </w:tcPr>
          <w:p w14:paraId="1765144F" w14:textId="77777777" w:rsidR="00F8178F" w:rsidRDefault="00F8178F" w:rsidP="00F8178F">
            <w:pPr>
              <w:spacing w:line="360" w:lineRule="auto"/>
              <w:jc w:val="center"/>
              <w:rPr>
                <w:sz w:val="28"/>
                <w:szCs w:val="28"/>
                <w:lang w:val="en-US"/>
              </w:rPr>
            </w:pPr>
          </w:p>
        </w:tc>
        <w:tc>
          <w:tcPr>
            <w:tcW w:w="1217" w:type="dxa"/>
          </w:tcPr>
          <w:p w14:paraId="1BC8E089" w14:textId="30B5D592" w:rsidR="00F8178F" w:rsidRDefault="00F8178F" w:rsidP="00F8178F">
            <w:pPr>
              <w:spacing w:line="360" w:lineRule="auto"/>
              <w:jc w:val="center"/>
              <w:rPr>
                <w:sz w:val="28"/>
                <w:szCs w:val="28"/>
                <w:lang w:val="en-US"/>
              </w:rPr>
            </w:pPr>
            <w:r>
              <w:rPr>
                <w:sz w:val="28"/>
                <w:szCs w:val="28"/>
                <w:lang w:val="en-US"/>
              </w:rPr>
              <w:t>Cardboard</w:t>
            </w:r>
          </w:p>
        </w:tc>
        <w:tc>
          <w:tcPr>
            <w:tcW w:w="1217" w:type="dxa"/>
          </w:tcPr>
          <w:p w14:paraId="045AA657" w14:textId="10D26BC6" w:rsidR="00F8178F" w:rsidRDefault="00F8178F" w:rsidP="00F8178F">
            <w:pPr>
              <w:spacing w:line="360" w:lineRule="auto"/>
              <w:jc w:val="center"/>
              <w:rPr>
                <w:sz w:val="28"/>
                <w:szCs w:val="28"/>
                <w:lang w:val="en-US"/>
              </w:rPr>
            </w:pPr>
            <w:r>
              <w:rPr>
                <w:sz w:val="28"/>
                <w:szCs w:val="28"/>
                <w:lang w:val="en-US"/>
              </w:rPr>
              <w:t>Glass</w:t>
            </w:r>
          </w:p>
        </w:tc>
        <w:tc>
          <w:tcPr>
            <w:tcW w:w="1217" w:type="dxa"/>
          </w:tcPr>
          <w:p w14:paraId="24ABFE6C" w14:textId="1DA9ECF1" w:rsidR="00F8178F" w:rsidRDefault="00F8178F" w:rsidP="00F8178F">
            <w:pPr>
              <w:spacing w:line="360" w:lineRule="auto"/>
              <w:jc w:val="center"/>
              <w:rPr>
                <w:sz w:val="28"/>
                <w:szCs w:val="28"/>
                <w:lang w:val="en-US"/>
              </w:rPr>
            </w:pPr>
            <w:r>
              <w:rPr>
                <w:sz w:val="28"/>
                <w:szCs w:val="28"/>
                <w:lang w:val="en-US"/>
              </w:rPr>
              <w:t>Metal</w:t>
            </w:r>
          </w:p>
        </w:tc>
        <w:tc>
          <w:tcPr>
            <w:tcW w:w="1218" w:type="dxa"/>
          </w:tcPr>
          <w:p w14:paraId="754C2C27" w14:textId="7259E52E" w:rsidR="00F8178F" w:rsidRDefault="00F8178F" w:rsidP="00F8178F">
            <w:pPr>
              <w:spacing w:line="360" w:lineRule="auto"/>
              <w:jc w:val="center"/>
              <w:rPr>
                <w:sz w:val="28"/>
                <w:szCs w:val="28"/>
                <w:lang w:val="en-US"/>
              </w:rPr>
            </w:pPr>
            <w:r>
              <w:rPr>
                <w:sz w:val="28"/>
                <w:szCs w:val="28"/>
                <w:lang w:val="en-US"/>
              </w:rPr>
              <w:t>Paper</w:t>
            </w:r>
          </w:p>
        </w:tc>
        <w:tc>
          <w:tcPr>
            <w:tcW w:w="1218" w:type="dxa"/>
          </w:tcPr>
          <w:p w14:paraId="0646D9D8" w14:textId="447462AA" w:rsidR="00F8178F" w:rsidRDefault="00F8178F" w:rsidP="00F8178F">
            <w:pPr>
              <w:spacing w:line="360" w:lineRule="auto"/>
              <w:jc w:val="center"/>
              <w:rPr>
                <w:sz w:val="28"/>
                <w:szCs w:val="28"/>
                <w:lang w:val="en-US"/>
              </w:rPr>
            </w:pPr>
            <w:r>
              <w:rPr>
                <w:sz w:val="28"/>
                <w:szCs w:val="28"/>
                <w:lang w:val="en-US"/>
              </w:rPr>
              <w:t>Plastic</w:t>
            </w:r>
          </w:p>
        </w:tc>
        <w:tc>
          <w:tcPr>
            <w:tcW w:w="1218" w:type="dxa"/>
          </w:tcPr>
          <w:p w14:paraId="671FE8BE" w14:textId="16D8B551" w:rsidR="00F8178F" w:rsidRDefault="00F8178F" w:rsidP="00F8178F">
            <w:pPr>
              <w:spacing w:line="360" w:lineRule="auto"/>
              <w:jc w:val="center"/>
              <w:rPr>
                <w:sz w:val="28"/>
                <w:szCs w:val="28"/>
                <w:lang w:val="en-US"/>
              </w:rPr>
            </w:pPr>
            <w:r>
              <w:rPr>
                <w:sz w:val="28"/>
                <w:szCs w:val="28"/>
                <w:lang w:val="en-US"/>
              </w:rPr>
              <w:t>Trash</w:t>
            </w:r>
          </w:p>
        </w:tc>
      </w:tr>
      <w:tr w:rsidR="00F8178F" w14:paraId="48995E24" w14:textId="77777777" w:rsidTr="00F8178F">
        <w:tc>
          <w:tcPr>
            <w:tcW w:w="1217" w:type="dxa"/>
          </w:tcPr>
          <w:p w14:paraId="3A897842" w14:textId="46F7CE98" w:rsidR="00F8178F" w:rsidRDefault="00F8178F" w:rsidP="00F8178F">
            <w:pPr>
              <w:spacing w:line="360" w:lineRule="auto"/>
              <w:jc w:val="center"/>
              <w:rPr>
                <w:sz w:val="28"/>
                <w:szCs w:val="28"/>
                <w:lang w:val="en-US"/>
              </w:rPr>
            </w:pPr>
            <w:r>
              <w:rPr>
                <w:sz w:val="28"/>
                <w:szCs w:val="28"/>
                <w:lang w:val="en-US"/>
              </w:rPr>
              <w:t>Cardboard</w:t>
            </w:r>
          </w:p>
        </w:tc>
        <w:tc>
          <w:tcPr>
            <w:tcW w:w="1217" w:type="dxa"/>
          </w:tcPr>
          <w:p w14:paraId="46D75331" w14:textId="0BFC6FB0" w:rsidR="00F8178F" w:rsidRDefault="00F8178F" w:rsidP="00F8178F">
            <w:pPr>
              <w:spacing w:line="360" w:lineRule="auto"/>
              <w:jc w:val="center"/>
              <w:rPr>
                <w:sz w:val="28"/>
                <w:szCs w:val="28"/>
                <w:lang w:val="en-US"/>
              </w:rPr>
            </w:pPr>
            <w:r>
              <w:rPr>
                <w:sz w:val="28"/>
                <w:szCs w:val="28"/>
                <w:lang w:val="en-US"/>
              </w:rPr>
              <w:t>45</w:t>
            </w:r>
          </w:p>
        </w:tc>
        <w:tc>
          <w:tcPr>
            <w:tcW w:w="1217" w:type="dxa"/>
          </w:tcPr>
          <w:p w14:paraId="4D9F6920" w14:textId="6E556630" w:rsidR="00F8178F" w:rsidRDefault="00F8178F" w:rsidP="00F8178F">
            <w:pPr>
              <w:spacing w:line="360" w:lineRule="auto"/>
              <w:jc w:val="center"/>
              <w:rPr>
                <w:sz w:val="28"/>
                <w:szCs w:val="28"/>
                <w:lang w:val="en-US"/>
              </w:rPr>
            </w:pPr>
            <w:r>
              <w:rPr>
                <w:sz w:val="28"/>
                <w:szCs w:val="28"/>
                <w:lang w:val="en-US"/>
              </w:rPr>
              <w:t>2</w:t>
            </w:r>
          </w:p>
        </w:tc>
        <w:tc>
          <w:tcPr>
            <w:tcW w:w="1217" w:type="dxa"/>
          </w:tcPr>
          <w:p w14:paraId="7790C0CC" w14:textId="5D3E2291" w:rsidR="00F8178F" w:rsidRDefault="00F8178F" w:rsidP="00F8178F">
            <w:pPr>
              <w:spacing w:line="360" w:lineRule="auto"/>
              <w:jc w:val="center"/>
              <w:rPr>
                <w:sz w:val="28"/>
                <w:szCs w:val="28"/>
                <w:lang w:val="en-US"/>
              </w:rPr>
            </w:pPr>
            <w:r>
              <w:rPr>
                <w:sz w:val="28"/>
                <w:szCs w:val="28"/>
                <w:lang w:val="en-US"/>
              </w:rPr>
              <w:t>1</w:t>
            </w:r>
          </w:p>
        </w:tc>
        <w:tc>
          <w:tcPr>
            <w:tcW w:w="1218" w:type="dxa"/>
          </w:tcPr>
          <w:p w14:paraId="07413997" w14:textId="33C0FA81" w:rsidR="00F8178F" w:rsidRDefault="00F8178F" w:rsidP="00F8178F">
            <w:pPr>
              <w:spacing w:line="360" w:lineRule="auto"/>
              <w:jc w:val="center"/>
              <w:rPr>
                <w:sz w:val="28"/>
                <w:szCs w:val="28"/>
                <w:lang w:val="en-US"/>
              </w:rPr>
            </w:pPr>
            <w:r>
              <w:rPr>
                <w:sz w:val="28"/>
                <w:szCs w:val="28"/>
                <w:lang w:val="en-US"/>
              </w:rPr>
              <w:t>3</w:t>
            </w:r>
          </w:p>
        </w:tc>
        <w:tc>
          <w:tcPr>
            <w:tcW w:w="1218" w:type="dxa"/>
          </w:tcPr>
          <w:p w14:paraId="6C4B037C" w14:textId="0D56FAF0" w:rsidR="00F8178F" w:rsidRDefault="00F8178F" w:rsidP="00F8178F">
            <w:pPr>
              <w:spacing w:line="360" w:lineRule="auto"/>
              <w:jc w:val="center"/>
              <w:rPr>
                <w:sz w:val="28"/>
                <w:szCs w:val="28"/>
                <w:lang w:val="en-US"/>
              </w:rPr>
            </w:pPr>
            <w:r>
              <w:rPr>
                <w:sz w:val="28"/>
                <w:szCs w:val="28"/>
                <w:lang w:val="en-US"/>
              </w:rPr>
              <w:t>2</w:t>
            </w:r>
          </w:p>
        </w:tc>
        <w:tc>
          <w:tcPr>
            <w:tcW w:w="1218" w:type="dxa"/>
          </w:tcPr>
          <w:p w14:paraId="14D19DA4" w14:textId="5CE57505" w:rsidR="00F8178F" w:rsidRDefault="00F8178F" w:rsidP="00F8178F">
            <w:pPr>
              <w:spacing w:line="360" w:lineRule="auto"/>
              <w:jc w:val="center"/>
              <w:rPr>
                <w:sz w:val="28"/>
                <w:szCs w:val="28"/>
                <w:lang w:val="en-US"/>
              </w:rPr>
            </w:pPr>
            <w:r>
              <w:rPr>
                <w:sz w:val="28"/>
                <w:szCs w:val="28"/>
                <w:lang w:val="en-US"/>
              </w:rPr>
              <w:t>1</w:t>
            </w:r>
          </w:p>
        </w:tc>
      </w:tr>
      <w:tr w:rsidR="00F8178F" w14:paraId="519CDD8B" w14:textId="77777777" w:rsidTr="00F8178F">
        <w:tc>
          <w:tcPr>
            <w:tcW w:w="1217" w:type="dxa"/>
          </w:tcPr>
          <w:p w14:paraId="3EBD6272" w14:textId="7048DB77" w:rsidR="00F8178F" w:rsidRDefault="00F8178F" w:rsidP="00F8178F">
            <w:pPr>
              <w:spacing w:line="360" w:lineRule="auto"/>
              <w:jc w:val="center"/>
              <w:rPr>
                <w:sz w:val="28"/>
                <w:szCs w:val="28"/>
                <w:lang w:val="en-US"/>
              </w:rPr>
            </w:pPr>
            <w:r>
              <w:rPr>
                <w:sz w:val="28"/>
                <w:szCs w:val="28"/>
                <w:lang w:val="en-US"/>
              </w:rPr>
              <w:t>Glass</w:t>
            </w:r>
          </w:p>
        </w:tc>
        <w:tc>
          <w:tcPr>
            <w:tcW w:w="1217" w:type="dxa"/>
          </w:tcPr>
          <w:p w14:paraId="02768151" w14:textId="00DF7913" w:rsidR="00F8178F" w:rsidRDefault="00F8178F" w:rsidP="00F8178F">
            <w:pPr>
              <w:spacing w:line="360" w:lineRule="auto"/>
              <w:jc w:val="center"/>
              <w:rPr>
                <w:sz w:val="28"/>
                <w:szCs w:val="28"/>
                <w:lang w:val="en-US"/>
              </w:rPr>
            </w:pPr>
            <w:r>
              <w:rPr>
                <w:sz w:val="28"/>
                <w:szCs w:val="28"/>
                <w:lang w:val="en-US"/>
              </w:rPr>
              <w:t>3</w:t>
            </w:r>
          </w:p>
        </w:tc>
        <w:tc>
          <w:tcPr>
            <w:tcW w:w="1217" w:type="dxa"/>
          </w:tcPr>
          <w:p w14:paraId="174BA1FF" w14:textId="5F447063" w:rsidR="00F8178F" w:rsidRDefault="00F8178F" w:rsidP="00F8178F">
            <w:pPr>
              <w:spacing w:line="360" w:lineRule="auto"/>
              <w:jc w:val="center"/>
              <w:rPr>
                <w:sz w:val="28"/>
                <w:szCs w:val="28"/>
                <w:lang w:val="en-US"/>
              </w:rPr>
            </w:pPr>
            <w:r>
              <w:rPr>
                <w:sz w:val="28"/>
                <w:szCs w:val="28"/>
                <w:lang w:val="en-US"/>
              </w:rPr>
              <w:t>40</w:t>
            </w:r>
          </w:p>
        </w:tc>
        <w:tc>
          <w:tcPr>
            <w:tcW w:w="1217" w:type="dxa"/>
          </w:tcPr>
          <w:p w14:paraId="4B927580" w14:textId="70FFCC3B" w:rsidR="00F8178F" w:rsidRDefault="00F8178F" w:rsidP="00F8178F">
            <w:pPr>
              <w:spacing w:line="360" w:lineRule="auto"/>
              <w:jc w:val="center"/>
              <w:rPr>
                <w:sz w:val="28"/>
                <w:szCs w:val="28"/>
                <w:lang w:val="en-US"/>
              </w:rPr>
            </w:pPr>
            <w:r>
              <w:rPr>
                <w:sz w:val="28"/>
                <w:szCs w:val="28"/>
                <w:lang w:val="en-US"/>
              </w:rPr>
              <w:t>2</w:t>
            </w:r>
          </w:p>
        </w:tc>
        <w:tc>
          <w:tcPr>
            <w:tcW w:w="1218" w:type="dxa"/>
          </w:tcPr>
          <w:p w14:paraId="4CB29361" w14:textId="7337A32B" w:rsidR="00F8178F" w:rsidRDefault="00F8178F" w:rsidP="00F8178F">
            <w:pPr>
              <w:spacing w:line="360" w:lineRule="auto"/>
              <w:jc w:val="center"/>
              <w:rPr>
                <w:sz w:val="28"/>
                <w:szCs w:val="28"/>
                <w:lang w:val="en-US"/>
              </w:rPr>
            </w:pPr>
            <w:r>
              <w:rPr>
                <w:sz w:val="28"/>
                <w:szCs w:val="28"/>
                <w:lang w:val="en-US"/>
              </w:rPr>
              <w:t>1</w:t>
            </w:r>
          </w:p>
        </w:tc>
        <w:tc>
          <w:tcPr>
            <w:tcW w:w="1218" w:type="dxa"/>
          </w:tcPr>
          <w:p w14:paraId="79CCCEF2" w14:textId="70FD0E32" w:rsidR="00F8178F" w:rsidRDefault="00F8178F" w:rsidP="00F8178F">
            <w:pPr>
              <w:spacing w:line="360" w:lineRule="auto"/>
              <w:jc w:val="center"/>
              <w:rPr>
                <w:sz w:val="28"/>
                <w:szCs w:val="28"/>
                <w:lang w:val="en-US"/>
              </w:rPr>
            </w:pPr>
            <w:r>
              <w:rPr>
                <w:sz w:val="28"/>
                <w:szCs w:val="28"/>
                <w:lang w:val="en-US"/>
              </w:rPr>
              <w:t>2</w:t>
            </w:r>
          </w:p>
        </w:tc>
        <w:tc>
          <w:tcPr>
            <w:tcW w:w="1218" w:type="dxa"/>
          </w:tcPr>
          <w:p w14:paraId="412C0A88" w14:textId="69C7249E" w:rsidR="00F8178F" w:rsidRDefault="00F8178F" w:rsidP="00F8178F">
            <w:pPr>
              <w:spacing w:line="360" w:lineRule="auto"/>
              <w:jc w:val="center"/>
              <w:rPr>
                <w:sz w:val="28"/>
                <w:szCs w:val="28"/>
                <w:lang w:val="en-US"/>
              </w:rPr>
            </w:pPr>
            <w:r>
              <w:rPr>
                <w:sz w:val="28"/>
                <w:szCs w:val="28"/>
                <w:lang w:val="en-US"/>
              </w:rPr>
              <w:t>2</w:t>
            </w:r>
          </w:p>
        </w:tc>
      </w:tr>
      <w:tr w:rsidR="00F8178F" w14:paraId="09B9A83E" w14:textId="77777777" w:rsidTr="00F8178F">
        <w:tc>
          <w:tcPr>
            <w:tcW w:w="1217" w:type="dxa"/>
          </w:tcPr>
          <w:p w14:paraId="09EC0B0B" w14:textId="0A862067" w:rsidR="00F8178F" w:rsidRDefault="00F8178F" w:rsidP="00F8178F">
            <w:pPr>
              <w:spacing w:line="360" w:lineRule="auto"/>
              <w:jc w:val="center"/>
              <w:rPr>
                <w:sz w:val="28"/>
                <w:szCs w:val="28"/>
                <w:lang w:val="en-US"/>
              </w:rPr>
            </w:pPr>
            <w:r>
              <w:rPr>
                <w:sz w:val="28"/>
                <w:szCs w:val="28"/>
                <w:lang w:val="en-US"/>
              </w:rPr>
              <w:t>Metal</w:t>
            </w:r>
          </w:p>
        </w:tc>
        <w:tc>
          <w:tcPr>
            <w:tcW w:w="1217" w:type="dxa"/>
          </w:tcPr>
          <w:p w14:paraId="3F706DE7" w14:textId="3F0A1549" w:rsidR="00F8178F" w:rsidRDefault="00F8178F" w:rsidP="00F8178F">
            <w:pPr>
              <w:spacing w:line="360" w:lineRule="auto"/>
              <w:jc w:val="center"/>
              <w:rPr>
                <w:sz w:val="28"/>
                <w:szCs w:val="28"/>
                <w:lang w:val="en-US"/>
              </w:rPr>
            </w:pPr>
            <w:r>
              <w:rPr>
                <w:sz w:val="28"/>
                <w:szCs w:val="28"/>
                <w:lang w:val="en-US"/>
              </w:rPr>
              <w:t>2</w:t>
            </w:r>
          </w:p>
        </w:tc>
        <w:tc>
          <w:tcPr>
            <w:tcW w:w="1217" w:type="dxa"/>
          </w:tcPr>
          <w:p w14:paraId="573506A4" w14:textId="5F986532" w:rsidR="00F8178F" w:rsidRDefault="00F8178F" w:rsidP="00F8178F">
            <w:pPr>
              <w:spacing w:line="360" w:lineRule="auto"/>
              <w:jc w:val="center"/>
              <w:rPr>
                <w:sz w:val="28"/>
                <w:szCs w:val="28"/>
                <w:lang w:val="en-US"/>
              </w:rPr>
            </w:pPr>
            <w:r>
              <w:rPr>
                <w:sz w:val="28"/>
                <w:szCs w:val="28"/>
                <w:lang w:val="en-US"/>
              </w:rPr>
              <w:t>3</w:t>
            </w:r>
          </w:p>
        </w:tc>
        <w:tc>
          <w:tcPr>
            <w:tcW w:w="1217" w:type="dxa"/>
          </w:tcPr>
          <w:p w14:paraId="284CA59C" w14:textId="724CD5C1" w:rsidR="00F8178F" w:rsidRDefault="00F8178F" w:rsidP="00F8178F">
            <w:pPr>
              <w:spacing w:line="360" w:lineRule="auto"/>
              <w:jc w:val="center"/>
              <w:rPr>
                <w:sz w:val="28"/>
                <w:szCs w:val="28"/>
                <w:lang w:val="en-US"/>
              </w:rPr>
            </w:pPr>
            <w:r>
              <w:rPr>
                <w:sz w:val="28"/>
                <w:szCs w:val="28"/>
                <w:lang w:val="en-US"/>
              </w:rPr>
              <w:t>42</w:t>
            </w:r>
          </w:p>
        </w:tc>
        <w:tc>
          <w:tcPr>
            <w:tcW w:w="1218" w:type="dxa"/>
          </w:tcPr>
          <w:p w14:paraId="1F7A17F5" w14:textId="387B8B3A" w:rsidR="00F8178F" w:rsidRDefault="00F8178F" w:rsidP="00F8178F">
            <w:pPr>
              <w:spacing w:line="360" w:lineRule="auto"/>
              <w:jc w:val="center"/>
              <w:rPr>
                <w:sz w:val="28"/>
                <w:szCs w:val="28"/>
                <w:lang w:val="en-US"/>
              </w:rPr>
            </w:pPr>
            <w:r>
              <w:rPr>
                <w:sz w:val="28"/>
                <w:szCs w:val="28"/>
                <w:lang w:val="en-US"/>
              </w:rPr>
              <w:t>1</w:t>
            </w:r>
          </w:p>
        </w:tc>
        <w:tc>
          <w:tcPr>
            <w:tcW w:w="1218" w:type="dxa"/>
          </w:tcPr>
          <w:p w14:paraId="29F5D404" w14:textId="37168442" w:rsidR="00F8178F" w:rsidRDefault="00F8178F" w:rsidP="00F8178F">
            <w:pPr>
              <w:spacing w:line="360" w:lineRule="auto"/>
              <w:jc w:val="center"/>
              <w:rPr>
                <w:sz w:val="28"/>
                <w:szCs w:val="28"/>
                <w:lang w:val="en-US"/>
              </w:rPr>
            </w:pPr>
            <w:r>
              <w:rPr>
                <w:sz w:val="28"/>
                <w:szCs w:val="28"/>
                <w:lang w:val="en-US"/>
              </w:rPr>
              <w:t>1</w:t>
            </w:r>
          </w:p>
        </w:tc>
        <w:tc>
          <w:tcPr>
            <w:tcW w:w="1218" w:type="dxa"/>
          </w:tcPr>
          <w:p w14:paraId="56D37844" w14:textId="17D4BF81" w:rsidR="00F8178F" w:rsidRDefault="00F8178F" w:rsidP="00F8178F">
            <w:pPr>
              <w:spacing w:line="360" w:lineRule="auto"/>
              <w:jc w:val="center"/>
              <w:rPr>
                <w:sz w:val="28"/>
                <w:szCs w:val="28"/>
                <w:lang w:val="en-US"/>
              </w:rPr>
            </w:pPr>
            <w:r>
              <w:rPr>
                <w:sz w:val="28"/>
                <w:szCs w:val="28"/>
                <w:lang w:val="en-US"/>
              </w:rPr>
              <w:t>1</w:t>
            </w:r>
          </w:p>
        </w:tc>
      </w:tr>
      <w:tr w:rsidR="00F8178F" w14:paraId="3FD95E59" w14:textId="77777777" w:rsidTr="00F8178F">
        <w:tc>
          <w:tcPr>
            <w:tcW w:w="1217" w:type="dxa"/>
          </w:tcPr>
          <w:p w14:paraId="3277F657" w14:textId="0F0AE06A" w:rsidR="00F8178F" w:rsidRDefault="00F8178F" w:rsidP="00F8178F">
            <w:pPr>
              <w:spacing w:line="360" w:lineRule="auto"/>
              <w:jc w:val="center"/>
              <w:rPr>
                <w:sz w:val="28"/>
                <w:szCs w:val="28"/>
                <w:lang w:val="en-US"/>
              </w:rPr>
            </w:pPr>
            <w:r>
              <w:rPr>
                <w:sz w:val="28"/>
                <w:szCs w:val="28"/>
                <w:lang w:val="en-US"/>
              </w:rPr>
              <w:t>Paper</w:t>
            </w:r>
          </w:p>
        </w:tc>
        <w:tc>
          <w:tcPr>
            <w:tcW w:w="1217" w:type="dxa"/>
          </w:tcPr>
          <w:p w14:paraId="3F323AB4" w14:textId="5EB41EAF" w:rsidR="00F8178F" w:rsidRDefault="00F8178F" w:rsidP="00F8178F">
            <w:pPr>
              <w:spacing w:line="360" w:lineRule="auto"/>
              <w:jc w:val="center"/>
              <w:rPr>
                <w:sz w:val="28"/>
                <w:szCs w:val="28"/>
                <w:lang w:val="en-US"/>
              </w:rPr>
            </w:pPr>
            <w:r>
              <w:rPr>
                <w:sz w:val="28"/>
                <w:szCs w:val="28"/>
                <w:lang w:val="en-US"/>
              </w:rPr>
              <w:t>4</w:t>
            </w:r>
          </w:p>
        </w:tc>
        <w:tc>
          <w:tcPr>
            <w:tcW w:w="1217" w:type="dxa"/>
          </w:tcPr>
          <w:p w14:paraId="0502CFBB" w14:textId="746F2A32" w:rsidR="00F8178F" w:rsidRDefault="00F8178F" w:rsidP="00F8178F">
            <w:pPr>
              <w:spacing w:line="360" w:lineRule="auto"/>
              <w:jc w:val="center"/>
              <w:rPr>
                <w:sz w:val="28"/>
                <w:szCs w:val="28"/>
                <w:lang w:val="en-US"/>
              </w:rPr>
            </w:pPr>
            <w:r>
              <w:rPr>
                <w:sz w:val="28"/>
                <w:szCs w:val="28"/>
                <w:lang w:val="en-US"/>
              </w:rPr>
              <w:t>1</w:t>
            </w:r>
          </w:p>
        </w:tc>
        <w:tc>
          <w:tcPr>
            <w:tcW w:w="1217" w:type="dxa"/>
          </w:tcPr>
          <w:p w14:paraId="57E7DF39" w14:textId="08B14CF2" w:rsidR="00F8178F" w:rsidRDefault="00F8178F" w:rsidP="00F8178F">
            <w:pPr>
              <w:spacing w:line="360" w:lineRule="auto"/>
              <w:jc w:val="center"/>
              <w:rPr>
                <w:sz w:val="28"/>
                <w:szCs w:val="28"/>
                <w:lang w:val="en-US"/>
              </w:rPr>
            </w:pPr>
            <w:r>
              <w:rPr>
                <w:sz w:val="28"/>
                <w:szCs w:val="28"/>
                <w:lang w:val="en-US"/>
              </w:rPr>
              <w:t>1</w:t>
            </w:r>
          </w:p>
        </w:tc>
        <w:tc>
          <w:tcPr>
            <w:tcW w:w="1218" w:type="dxa"/>
          </w:tcPr>
          <w:p w14:paraId="756B6093" w14:textId="68577EBA" w:rsidR="00F8178F" w:rsidRDefault="00F8178F" w:rsidP="00F8178F">
            <w:pPr>
              <w:spacing w:line="360" w:lineRule="auto"/>
              <w:jc w:val="center"/>
              <w:rPr>
                <w:sz w:val="28"/>
                <w:szCs w:val="28"/>
                <w:lang w:val="en-US"/>
              </w:rPr>
            </w:pPr>
            <w:r>
              <w:rPr>
                <w:sz w:val="28"/>
                <w:szCs w:val="28"/>
                <w:lang w:val="en-US"/>
              </w:rPr>
              <w:t>43</w:t>
            </w:r>
          </w:p>
        </w:tc>
        <w:tc>
          <w:tcPr>
            <w:tcW w:w="1218" w:type="dxa"/>
          </w:tcPr>
          <w:p w14:paraId="3364E38F" w14:textId="79EA35FD" w:rsidR="00F8178F" w:rsidRDefault="00F8178F" w:rsidP="00F8178F">
            <w:pPr>
              <w:spacing w:line="360" w:lineRule="auto"/>
              <w:jc w:val="center"/>
              <w:rPr>
                <w:sz w:val="28"/>
                <w:szCs w:val="28"/>
                <w:lang w:val="en-US"/>
              </w:rPr>
            </w:pPr>
            <w:r>
              <w:rPr>
                <w:sz w:val="28"/>
                <w:szCs w:val="28"/>
                <w:lang w:val="en-US"/>
              </w:rPr>
              <w:t>2</w:t>
            </w:r>
          </w:p>
        </w:tc>
        <w:tc>
          <w:tcPr>
            <w:tcW w:w="1218" w:type="dxa"/>
          </w:tcPr>
          <w:p w14:paraId="407ABE0A" w14:textId="57C3863D" w:rsidR="00F8178F" w:rsidRDefault="00F8178F" w:rsidP="00F8178F">
            <w:pPr>
              <w:spacing w:line="360" w:lineRule="auto"/>
              <w:jc w:val="center"/>
              <w:rPr>
                <w:sz w:val="28"/>
                <w:szCs w:val="28"/>
                <w:lang w:val="en-US"/>
              </w:rPr>
            </w:pPr>
            <w:r>
              <w:rPr>
                <w:sz w:val="28"/>
                <w:szCs w:val="28"/>
                <w:lang w:val="en-US"/>
              </w:rPr>
              <w:t>2</w:t>
            </w:r>
          </w:p>
        </w:tc>
      </w:tr>
      <w:tr w:rsidR="00F8178F" w14:paraId="68F3304B" w14:textId="77777777" w:rsidTr="00F8178F">
        <w:tc>
          <w:tcPr>
            <w:tcW w:w="1217" w:type="dxa"/>
          </w:tcPr>
          <w:p w14:paraId="11055892" w14:textId="7C09D0F1" w:rsidR="00F8178F" w:rsidRDefault="00F8178F" w:rsidP="00F8178F">
            <w:pPr>
              <w:spacing w:line="360" w:lineRule="auto"/>
              <w:jc w:val="center"/>
              <w:rPr>
                <w:sz w:val="28"/>
                <w:szCs w:val="28"/>
                <w:lang w:val="en-US"/>
              </w:rPr>
            </w:pPr>
            <w:r>
              <w:rPr>
                <w:sz w:val="28"/>
                <w:szCs w:val="28"/>
                <w:lang w:val="en-US"/>
              </w:rPr>
              <w:t>Plastic</w:t>
            </w:r>
          </w:p>
        </w:tc>
        <w:tc>
          <w:tcPr>
            <w:tcW w:w="1217" w:type="dxa"/>
          </w:tcPr>
          <w:p w14:paraId="1523A385" w14:textId="7AD529DE" w:rsidR="00F8178F" w:rsidRDefault="00F8178F" w:rsidP="00F8178F">
            <w:pPr>
              <w:spacing w:line="360" w:lineRule="auto"/>
              <w:jc w:val="center"/>
              <w:rPr>
                <w:sz w:val="28"/>
                <w:szCs w:val="28"/>
                <w:lang w:val="en-US"/>
              </w:rPr>
            </w:pPr>
            <w:r>
              <w:rPr>
                <w:sz w:val="28"/>
                <w:szCs w:val="28"/>
                <w:lang w:val="en-US"/>
              </w:rPr>
              <w:t>2</w:t>
            </w:r>
          </w:p>
        </w:tc>
        <w:tc>
          <w:tcPr>
            <w:tcW w:w="1217" w:type="dxa"/>
          </w:tcPr>
          <w:p w14:paraId="1344EDED" w14:textId="67B2A3BE" w:rsidR="00F8178F" w:rsidRDefault="00F8178F" w:rsidP="00F8178F">
            <w:pPr>
              <w:spacing w:line="360" w:lineRule="auto"/>
              <w:jc w:val="center"/>
              <w:rPr>
                <w:sz w:val="28"/>
                <w:szCs w:val="28"/>
                <w:lang w:val="en-US"/>
              </w:rPr>
            </w:pPr>
            <w:r>
              <w:rPr>
                <w:sz w:val="28"/>
                <w:szCs w:val="28"/>
                <w:lang w:val="en-US"/>
              </w:rPr>
              <w:t>2</w:t>
            </w:r>
          </w:p>
        </w:tc>
        <w:tc>
          <w:tcPr>
            <w:tcW w:w="1217" w:type="dxa"/>
          </w:tcPr>
          <w:p w14:paraId="566850F2" w14:textId="14E18EE6" w:rsidR="00F8178F" w:rsidRDefault="00F8178F" w:rsidP="00F8178F">
            <w:pPr>
              <w:spacing w:line="360" w:lineRule="auto"/>
              <w:jc w:val="center"/>
              <w:rPr>
                <w:sz w:val="28"/>
                <w:szCs w:val="28"/>
                <w:lang w:val="en-US"/>
              </w:rPr>
            </w:pPr>
            <w:r>
              <w:rPr>
                <w:sz w:val="28"/>
                <w:szCs w:val="28"/>
                <w:lang w:val="en-US"/>
              </w:rPr>
              <w:t>1</w:t>
            </w:r>
          </w:p>
        </w:tc>
        <w:tc>
          <w:tcPr>
            <w:tcW w:w="1218" w:type="dxa"/>
          </w:tcPr>
          <w:p w14:paraId="7AF6486D" w14:textId="7FA59FC6" w:rsidR="00F8178F" w:rsidRDefault="00F8178F" w:rsidP="00F8178F">
            <w:pPr>
              <w:spacing w:line="360" w:lineRule="auto"/>
              <w:jc w:val="center"/>
              <w:rPr>
                <w:sz w:val="28"/>
                <w:szCs w:val="28"/>
                <w:lang w:val="en-US"/>
              </w:rPr>
            </w:pPr>
            <w:r>
              <w:rPr>
                <w:sz w:val="28"/>
                <w:szCs w:val="28"/>
                <w:lang w:val="en-US"/>
              </w:rPr>
              <w:t>2</w:t>
            </w:r>
          </w:p>
        </w:tc>
        <w:tc>
          <w:tcPr>
            <w:tcW w:w="1218" w:type="dxa"/>
          </w:tcPr>
          <w:p w14:paraId="554568BF" w14:textId="36C6FB13" w:rsidR="00F8178F" w:rsidRDefault="00F8178F" w:rsidP="00F8178F">
            <w:pPr>
              <w:spacing w:line="360" w:lineRule="auto"/>
              <w:jc w:val="center"/>
              <w:rPr>
                <w:sz w:val="28"/>
                <w:szCs w:val="28"/>
                <w:lang w:val="en-US"/>
              </w:rPr>
            </w:pPr>
            <w:r>
              <w:rPr>
                <w:sz w:val="28"/>
                <w:szCs w:val="28"/>
                <w:lang w:val="en-US"/>
              </w:rPr>
              <w:t>44</w:t>
            </w:r>
          </w:p>
        </w:tc>
        <w:tc>
          <w:tcPr>
            <w:tcW w:w="1218" w:type="dxa"/>
          </w:tcPr>
          <w:p w14:paraId="62D037A2" w14:textId="0301ABDA" w:rsidR="00F8178F" w:rsidRDefault="00F8178F" w:rsidP="00F8178F">
            <w:pPr>
              <w:spacing w:line="360" w:lineRule="auto"/>
              <w:jc w:val="center"/>
              <w:rPr>
                <w:sz w:val="28"/>
                <w:szCs w:val="28"/>
                <w:lang w:val="en-US"/>
              </w:rPr>
            </w:pPr>
            <w:r>
              <w:rPr>
                <w:sz w:val="28"/>
                <w:szCs w:val="28"/>
                <w:lang w:val="en-US"/>
              </w:rPr>
              <w:t>1</w:t>
            </w:r>
          </w:p>
        </w:tc>
      </w:tr>
      <w:tr w:rsidR="00F8178F" w14:paraId="2531C31B" w14:textId="77777777" w:rsidTr="00F8178F">
        <w:tc>
          <w:tcPr>
            <w:tcW w:w="1217" w:type="dxa"/>
          </w:tcPr>
          <w:p w14:paraId="50AFCBEF" w14:textId="6F8CFBA5" w:rsidR="00F8178F" w:rsidRDefault="00F8178F" w:rsidP="00F8178F">
            <w:pPr>
              <w:spacing w:line="360" w:lineRule="auto"/>
              <w:jc w:val="center"/>
              <w:rPr>
                <w:sz w:val="28"/>
                <w:szCs w:val="28"/>
                <w:lang w:val="en-US"/>
              </w:rPr>
            </w:pPr>
            <w:r>
              <w:rPr>
                <w:sz w:val="28"/>
                <w:szCs w:val="28"/>
                <w:lang w:val="en-US"/>
              </w:rPr>
              <w:t>Trash</w:t>
            </w:r>
          </w:p>
        </w:tc>
        <w:tc>
          <w:tcPr>
            <w:tcW w:w="1217" w:type="dxa"/>
          </w:tcPr>
          <w:p w14:paraId="032F817F" w14:textId="0845DA52" w:rsidR="00F8178F" w:rsidRDefault="00F8178F" w:rsidP="00F8178F">
            <w:pPr>
              <w:spacing w:line="360" w:lineRule="auto"/>
              <w:jc w:val="center"/>
              <w:rPr>
                <w:sz w:val="28"/>
                <w:szCs w:val="28"/>
                <w:lang w:val="en-US"/>
              </w:rPr>
            </w:pPr>
            <w:r>
              <w:rPr>
                <w:sz w:val="28"/>
                <w:szCs w:val="28"/>
                <w:lang w:val="en-US"/>
              </w:rPr>
              <w:t>3</w:t>
            </w:r>
          </w:p>
        </w:tc>
        <w:tc>
          <w:tcPr>
            <w:tcW w:w="1217" w:type="dxa"/>
          </w:tcPr>
          <w:p w14:paraId="5087874E" w14:textId="4B40994C" w:rsidR="00F8178F" w:rsidRDefault="00F8178F" w:rsidP="00F8178F">
            <w:pPr>
              <w:spacing w:line="360" w:lineRule="auto"/>
              <w:jc w:val="center"/>
              <w:rPr>
                <w:sz w:val="28"/>
                <w:szCs w:val="28"/>
                <w:lang w:val="en-US"/>
              </w:rPr>
            </w:pPr>
            <w:r>
              <w:rPr>
                <w:sz w:val="28"/>
                <w:szCs w:val="28"/>
                <w:lang w:val="en-US"/>
              </w:rPr>
              <w:t>2</w:t>
            </w:r>
          </w:p>
        </w:tc>
        <w:tc>
          <w:tcPr>
            <w:tcW w:w="1217" w:type="dxa"/>
          </w:tcPr>
          <w:p w14:paraId="7A5E8E95" w14:textId="2C33BCC3" w:rsidR="00F8178F" w:rsidRDefault="00F8178F" w:rsidP="00F8178F">
            <w:pPr>
              <w:spacing w:line="360" w:lineRule="auto"/>
              <w:jc w:val="center"/>
              <w:rPr>
                <w:sz w:val="28"/>
                <w:szCs w:val="28"/>
                <w:lang w:val="en-US"/>
              </w:rPr>
            </w:pPr>
            <w:r>
              <w:rPr>
                <w:sz w:val="28"/>
                <w:szCs w:val="28"/>
                <w:lang w:val="en-US"/>
              </w:rPr>
              <w:t>1</w:t>
            </w:r>
          </w:p>
        </w:tc>
        <w:tc>
          <w:tcPr>
            <w:tcW w:w="1218" w:type="dxa"/>
          </w:tcPr>
          <w:p w14:paraId="1890D368" w14:textId="0FEF78F3" w:rsidR="00F8178F" w:rsidRDefault="00F8178F" w:rsidP="00F8178F">
            <w:pPr>
              <w:spacing w:line="360" w:lineRule="auto"/>
              <w:jc w:val="center"/>
              <w:rPr>
                <w:sz w:val="28"/>
                <w:szCs w:val="28"/>
                <w:lang w:val="en-US"/>
              </w:rPr>
            </w:pPr>
            <w:r>
              <w:rPr>
                <w:sz w:val="28"/>
                <w:szCs w:val="28"/>
                <w:lang w:val="en-US"/>
              </w:rPr>
              <w:t>2</w:t>
            </w:r>
          </w:p>
        </w:tc>
        <w:tc>
          <w:tcPr>
            <w:tcW w:w="1218" w:type="dxa"/>
          </w:tcPr>
          <w:p w14:paraId="070AF834" w14:textId="0A9AE45E" w:rsidR="00F8178F" w:rsidRDefault="00F8178F" w:rsidP="00F8178F">
            <w:pPr>
              <w:spacing w:line="360" w:lineRule="auto"/>
              <w:jc w:val="center"/>
              <w:rPr>
                <w:sz w:val="28"/>
                <w:szCs w:val="28"/>
                <w:lang w:val="en-US"/>
              </w:rPr>
            </w:pPr>
            <w:r>
              <w:rPr>
                <w:sz w:val="28"/>
                <w:szCs w:val="28"/>
                <w:lang w:val="en-US"/>
              </w:rPr>
              <w:t>2</w:t>
            </w:r>
          </w:p>
        </w:tc>
        <w:tc>
          <w:tcPr>
            <w:tcW w:w="1218" w:type="dxa"/>
          </w:tcPr>
          <w:p w14:paraId="4AE097F1" w14:textId="6593C518" w:rsidR="00F8178F" w:rsidRDefault="00F8178F" w:rsidP="00F8178F">
            <w:pPr>
              <w:spacing w:line="360" w:lineRule="auto"/>
              <w:jc w:val="center"/>
              <w:rPr>
                <w:sz w:val="28"/>
                <w:szCs w:val="28"/>
                <w:lang w:val="en-US"/>
              </w:rPr>
            </w:pPr>
            <w:r>
              <w:rPr>
                <w:sz w:val="28"/>
                <w:szCs w:val="28"/>
                <w:lang w:val="en-US"/>
              </w:rPr>
              <w:t>35</w:t>
            </w:r>
          </w:p>
        </w:tc>
      </w:tr>
    </w:tbl>
    <w:p w14:paraId="33682A83" w14:textId="121928BC" w:rsidR="00F8178F" w:rsidRDefault="00F8178F" w:rsidP="00842D04">
      <w:pPr>
        <w:spacing w:line="360" w:lineRule="auto"/>
        <w:jc w:val="both"/>
        <w:rPr>
          <w:sz w:val="28"/>
          <w:szCs w:val="28"/>
          <w:lang w:val="en-US"/>
        </w:rPr>
      </w:pPr>
    </w:p>
    <w:p w14:paraId="502A6768" w14:textId="77777777" w:rsidR="00842D04" w:rsidRDefault="00842D04">
      <w:pPr>
        <w:pStyle w:val="u1"/>
        <w:spacing w:line="360" w:lineRule="auto"/>
        <w:jc w:val="center"/>
        <w:rPr>
          <w:rFonts w:ascii="Times New Roman" w:hAnsi="Times New Roman" w:hint="default"/>
          <w:sz w:val="28"/>
          <w:szCs w:val="28"/>
        </w:rPr>
      </w:pPr>
      <w:bookmarkStart w:id="114" w:name="_Toc7324"/>
      <w:bookmarkStart w:id="115" w:name="_Toc14671"/>
      <w:bookmarkStart w:id="116" w:name="_Toc2260"/>
      <w:bookmarkStart w:id="117" w:name="_Toc5706"/>
      <w:bookmarkEnd w:id="110"/>
      <w:bookmarkEnd w:id="111"/>
      <w:bookmarkEnd w:id="112"/>
      <w:bookmarkEnd w:id="113"/>
    </w:p>
    <w:p w14:paraId="46CA061B" w14:textId="77777777" w:rsidR="00842D04" w:rsidRDefault="00842D04">
      <w:pPr>
        <w:pStyle w:val="u1"/>
        <w:spacing w:line="360" w:lineRule="auto"/>
        <w:jc w:val="center"/>
        <w:rPr>
          <w:rFonts w:ascii="Times New Roman" w:hAnsi="Times New Roman" w:hint="default"/>
          <w:sz w:val="28"/>
          <w:szCs w:val="28"/>
        </w:rPr>
      </w:pPr>
    </w:p>
    <w:p w14:paraId="24FDB3E1" w14:textId="77777777" w:rsidR="00842D04" w:rsidRDefault="00842D04">
      <w:pPr>
        <w:pStyle w:val="u1"/>
        <w:spacing w:line="360" w:lineRule="auto"/>
        <w:jc w:val="center"/>
        <w:rPr>
          <w:rFonts w:ascii="Times New Roman" w:hAnsi="Times New Roman" w:hint="default"/>
          <w:sz w:val="28"/>
          <w:szCs w:val="28"/>
        </w:rPr>
      </w:pPr>
    </w:p>
    <w:p w14:paraId="461523AB" w14:textId="77777777" w:rsidR="00842D04" w:rsidRDefault="00842D04">
      <w:pPr>
        <w:pStyle w:val="u1"/>
        <w:spacing w:line="360" w:lineRule="auto"/>
        <w:jc w:val="center"/>
        <w:rPr>
          <w:rFonts w:ascii="Times New Roman" w:hAnsi="Times New Roman" w:hint="default"/>
          <w:sz w:val="28"/>
          <w:szCs w:val="28"/>
        </w:rPr>
      </w:pPr>
    </w:p>
    <w:p w14:paraId="6AFEB124" w14:textId="77777777" w:rsidR="00842D04" w:rsidRDefault="00842D04">
      <w:pPr>
        <w:pStyle w:val="u1"/>
        <w:spacing w:line="360" w:lineRule="auto"/>
        <w:jc w:val="center"/>
        <w:rPr>
          <w:rFonts w:ascii="Times New Roman" w:hAnsi="Times New Roman" w:hint="default"/>
          <w:sz w:val="28"/>
          <w:szCs w:val="28"/>
        </w:rPr>
      </w:pPr>
    </w:p>
    <w:p w14:paraId="45928418" w14:textId="77777777" w:rsidR="00842D04" w:rsidRDefault="00842D04">
      <w:pPr>
        <w:pStyle w:val="u1"/>
        <w:spacing w:line="360" w:lineRule="auto"/>
        <w:jc w:val="center"/>
        <w:rPr>
          <w:rFonts w:ascii="Times New Roman" w:hAnsi="Times New Roman" w:hint="default"/>
          <w:sz w:val="28"/>
          <w:szCs w:val="28"/>
        </w:rPr>
      </w:pPr>
    </w:p>
    <w:p w14:paraId="2699C3BD" w14:textId="77777777" w:rsidR="00842D04" w:rsidRDefault="00842D04">
      <w:pPr>
        <w:pStyle w:val="u1"/>
        <w:spacing w:line="360" w:lineRule="auto"/>
        <w:jc w:val="center"/>
        <w:rPr>
          <w:rFonts w:ascii="Times New Roman" w:hAnsi="Times New Roman" w:hint="default"/>
          <w:sz w:val="28"/>
          <w:szCs w:val="28"/>
        </w:rPr>
      </w:pPr>
    </w:p>
    <w:p w14:paraId="629C61B8" w14:textId="77777777" w:rsidR="00842D04" w:rsidRDefault="00842D04">
      <w:pPr>
        <w:pStyle w:val="u1"/>
        <w:spacing w:line="360" w:lineRule="auto"/>
        <w:jc w:val="center"/>
        <w:rPr>
          <w:rFonts w:ascii="Times New Roman" w:hAnsi="Times New Roman" w:hint="default"/>
          <w:sz w:val="28"/>
          <w:szCs w:val="28"/>
        </w:rPr>
      </w:pPr>
    </w:p>
    <w:p w14:paraId="3A2C1A43" w14:textId="77777777" w:rsidR="00842D04" w:rsidRDefault="00842D04">
      <w:pPr>
        <w:pStyle w:val="u1"/>
        <w:spacing w:line="360" w:lineRule="auto"/>
        <w:jc w:val="center"/>
        <w:rPr>
          <w:rFonts w:ascii="Times New Roman" w:hAnsi="Times New Roman" w:hint="default"/>
          <w:sz w:val="28"/>
          <w:szCs w:val="28"/>
        </w:rPr>
      </w:pPr>
    </w:p>
    <w:p w14:paraId="787C867C" w14:textId="77777777" w:rsidR="00842D04" w:rsidRDefault="00842D04">
      <w:pPr>
        <w:pStyle w:val="u1"/>
        <w:spacing w:line="360" w:lineRule="auto"/>
        <w:jc w:val="center"/>
        <w:rPr>
          <w:rFonts w:ascii="Times New Roman" w:hAnsi="Times New Roman" w:hint="default"/>
          <w:sz w:val="28"/>
          <w:szCs w:val="28"/>
        </w:rPr>
      </w:pPr>
    </w:p>
    <w:p w14:paraId="2888FE30" w14:textId="77777777" w:rsidR="00842D04" w:rsidRDefault="00842D04">
      <w:pPr>
        <w:pStyle w:val="u1"/>
        <w:spacing w:line="360" w:lineRule="auto"/>
        <w:jc w:val="center"/>
        <w:rPr>
          <w:rFonts w:ascii="Times New Roman" w:hAnsi="Times New Roman" w:hint="default"/>
          <w:sz w:val="28"/>
          <w:szCs w:val="28"/>
        </w:rPr>
      </w:pPr>
    </w:p>
    <w:p w14:paraId="622B5894" w14:textId="77777777" w:rsidR="00842D04" w:rsidRDefault="00842D04">
      <w:pPr>
        <w:pStyle w:val="u1"/>
        <w:spacing w:line="360" w:lineRule="auto"/>
        <w:jc w:val="center"/>
        <w:rPr>
          <w:rFonts w:ascii="Times New Roman" w:hAnsi="Times New Roman" w:hint="default"/>
          <w:sz w:val="28"/>
          <w:szCs w:val="28"/>
        </w:rPr>
      </w:pPr>
    </w:p>
    <w:p w14:paraId="3A559036" w14:textId="00A619DA" w:rsidR="00491903" w:rsidRPr="00842D04" w:rsidRDefault="00454591">
      <w:pPr>
        <w:pStyle w:val="u1"/>
        <w:spacing w:line="360" w:lineRule="auto"/>
        <w:jc w:val="center"/>
        <w:rPr>
          <w:rFonts w:ascii="Times New Roman" w:hAnsi="Times New Roman" w:hint="default"/>
          <w:sz w:val="32"/>
          <w:szCs w:val="32"/>
          <w:lang w:val="vi-VN"/>
        </w:rPr>
      </w:pPr>
      <w:r w:rsidRPr="00842D04">
        <w:rPr>
          <w:rFonts w:ascii="Times New Roman" w:hAnsi="Times New Roman" w:hint="default"/>
          <w:sz w:val="32"/>
          <w:szCs w:val="32"/>
        </w:rPr>
        <w:lastRenderedPageBreak/>
        <w:t>CHƯƠNG 5</w:t>
      </w:r>
      <w:r w:rsidR="00842D04" w:rsidRPr="00842D04">
        <w:rPr>
          <w:rFonts w:ascii="Times New Roman" w:hAnsi="Times New Roman" w:hint="default"/>
          <w:sz w:val="32"/>
          <w:szCs w:val="32"/>
        </w:rPr>
        <w:t xml:space="preserve">: </w:t>
      </w:r>
      <w:bookmarkEnd w:id="114"/>
      <w:bookmarkEnd w:id="115"/>
      <w:bookmarkEnd w:id="116"/>
      <w:bookmarkEnd w:id="117"/>
      <w:r w:rsidR="00842D04" w:rsidRPr="00842D04">
        <w:rPr>
          <w:rFonts w:ascii="Times New Roman" w:hAnsi="Times New Roman" w:hint="default"/>
          <w:sz w:val="32"/>
          <w:szCs w:val="32"/>
        </w:rPr>
        <w:t>THẢO LUẬN VÀ PHÂN TÍCH LỖI</w:t>
      </w:r>
    </w:p>
    <w:p w14:paraId="7F8A499F" w14:textId="372FB964" w:rsidR="00491903" w:rsidRPr="007A0D65" w:rsidRDefault="00454591" w:rsidP="007A0D65">
      <w:pPr>
        <w:spacing w:line="360" w:lineRule="auto"/>
        <w:jc w:val="both"/>
        <w:rPr>
          <w:b/>
          <w:bCs/>
          <w:sz w:val="28"/>
          <w:szCs w:val="28"/>
          <w:lang w:val="vi-VN"/>
        </w:rPr>
      </w:pPr>
      <w:bookmarkStart w:id="118" w:name="_Toc5514"/>
      <w:bookmarkStart w:id="119" w:name="_Toc13718"/>
      <w:bookmarkStart w:id="120" w:name="_Toc28290"/>
      <w:bookmarkStart w:id="121" w:name="_Toc2045"/>
      <w:r w:rsidRPr="007A0D65">
        <w:rPr>
          <w:b/>
          <w:bCs/>
          <w:sz w:val="28"/>
          <w:szCs w:val="28"/>
          <w:lang w:val="vi-VN"/>
        </w:rPr>
        <w:t>5.</w:t>
      </w:r>
      <w:bookmarkEnd w:id="118"/>
      <w:bookmarkEnd w:id="119"/>
      <w:bookmarkEnd w:id="120"/>
      <w:bookmarkEnd w:id="121"/>
      <w:r w:rsidR="007A0D65" w:rsidRPr="007A0D65">
        <w:rPr>
          <w:b/>
          <w:bCs/>
          <w:sz w:val="28"/>
          <w:szCs w:val="28"/>
          <w:lang w:val="vi-VN"/>
        </w:rPr>
        <w:t>1. Phân tích kết quả</w:t>
      </w:r>
    </w:p>
    <w:p w14:paraId="56726A5C" w14:textId="06853443" w:rsidR="007A0D65" w:rsidRPr="007A0D65" w:rsidRDefault="007A0D65" w:rsidP="007A0D65">
      <w:pPr>
        <w:spacing w:line="360" w:lineRule="auto"/>
        <w:jc w:val="both"/>
        <w:rPr>
          <w:sz w:val="28"/>
          <w:szCs w:val="28"/>
          <w:lang w:val="vi-VN"/>
        </w:rPr>
      </w:pPr>
      <w:bookmarkStart w:id="122" w:name="_Toc29675"/>
      <w:bookmarkStart w:id="123" w:name="_Toc23431"/>
      <w:bookmarkStart w:id="124" w:name="_Toc2850"/>
      <w:bookmarkStart w:id="125" w:name="_Toc8784"/>
      <w:r w:rsidRPr="007A0D65">
        <w:rPr>
          <w:sz w:val="28"/>
          <w:szCs w:val="28"/>
          <w:lang w:val="vi-VN"/>
        </w:rPr>
        <w:t xml:space="preserve">     Dựa trên kết quả thực nghiệm ở chương 4, mô hình phân loại rác thải với 6 lớp:</w:t>
      </w:r>
    </w:p>
    <w:p w14:paraId="7E672A34" w14:textId="77777777" w:rsidR="007A0D65" w:rsidRPr="007A0D65" w:rsidRDefault="007A0D65" w:rsidP="00454591">
      <w:pPr>
        <w:numPr>
          <w:ilvl w:val="0"/>
          <w:numId w:val="28"/>
        </w:numPr>
        <w:spacing w:line="360" w:lineRule="auto"/>
        <w:jc w:val="both"/>
        <w:rPr>
          <w:sz w:val="28"/>
          <w:szCs w:val="28"/>
          <w:lang w:val="en-US"/>
        </w:rPr>
      </w:pPr>
      <w:r w:rsidRPr="007A0D65">
        <w:rPr>
          <w:sz w:val="28"/>
          <w:szCs w:val="28"/>
          <w:lang w:val="en-US"/>
        </w:rPr>
        <w:t>Nhựa (Plastic)</w:t>
      </w:r>
    </w:p>
    <w:p w14:paraId="56CB047A" w14:textId="77777777" w:rsidR="007A0D65" w:rsidRPr="007A0D65" w:rsidRDefault="007A0D65" w:rsidP="00454591">
      <w:pPr>
        <w:numPr>
          <w:ilvl w:val="0"/>
          <w:numId w:val="28"/>
        </w:numPr>
        <w:spacing w:line="360" w:lineRule="auto"/>
        <w:jc w:val="both"/>
        <w:rPr>
          <w:sz w:val="28"/>
          <w:szCs w:val="28"/>
          <w:lang w:val="en-US"/>
        </w:rPr>
      </w:pPr>
      <w:r w:rsidRPr="007A0D65">
        <w:rPr>
          <w:sz w:val="28"/>
          <w:szCs w:val="28"/>
          <w:lang w:val="en-US"/>
        </w:rPr>
        <w:t>Giấy (Paper)</w:t>
      </w:r>
    </w:p>
    <w:p w14:paraId="45779243" w14:textId="77777777" w:rsidR="007A0D65" w:rsidRPr="007A0D65" w:rsidRDefault="007A0D65" w:rsidP="00454591">
      <w:pPr>
        <w:numPr>
          <w:ilvl w:val="0"/>
          <w:numId w:val="28"/>
        </w:numPr>
        <w:spacing w:line="360" w:lineRule="auto"/>
        <w:jc w:val="both"/>
        <w:rPr>
          <w:sz w:val="28"/>
          <w:szCs w:val="28"/>
          <w:lang w:val="en-US"/>
        </w:rPr>
      </w:pPr>
      <w:r w:rsidRPr="007A0D65">
        <w:rPr>
          <w:sz w:val="28"/>
          <w:szCs w:val="28"/>
          <w:lang w:val="en-US"/>
        </w:rPr>
        <w:t>Kim loại (Metal)</w:t>
      </w:r>
    </w:p>
    <w:p w14:paraId="1732FB4B" w14:textId="77777777" w:rsidR="007A0D65" w:rsidRPr="007A0D65" w:rsidRDefault="007A0D65" w:rsidP="00454591">
      <w:pPr>
        <w:numPr>
          <w:ilvl w:val="0"/>
          <w:numId w:val="28"/>
        </w:numPr>
        <w:spacing w:line="360" w:lineRule="auto"/>
        <w:jc w:val="both"/>
        <w:rPr>
          <w:sz w:val="28"/>
          <w:szCs w:val="28"/>
          <w:lang w:val="en-US"/>
        </w:rPr>
      </w:pPr>
      <w:r w:rsidRPr="007A0D65">
        <w:rPr>
          <w:sz w:val="28"/>
          <w:szCs w:val="28"/>
          <w:lang w:val="en-US"/>
        </w:rPr>
        <w:t>Thủy tinh (Glass)</w:t>
      </w:r>
    </w:p>
    <w:p w14:paraId="19DF35C1" w14:textId="77777777" w:rsidR="007A0D65" w:rsidRPr="007A0D65" w:rsidRDefault="007A0D65" w:rsidP="00454591">
      <w:pPr>
        <w:numPr>
          <w:ilvl w:val="0"/>
          <w:numId w:val="28"/>
        </w:numPr>
        <w:spacing w:line="360" w:lineRule="auto"/>
        <w:jc w:val="both"/>
        <w:rPr>
          <w:sz w:val="28"/>
          <w:szCs w:val="28"/>
          <w:lang w:val="en-US"/>
        </w:rPr>
      </w:pPr>
      <w:r w:rsidRPr="007A0D65">
        <w:rPr>
          <w:sz w:val="28"/>
          <w:szCs w:val="28"/>
          <w:lang w:val="en-US"/>
        </w:rPr>
        <w:t>Bìa carton (Cardboard)</w:t>
      </w:r>
    </w:p>
    <w:p w14:paraId="231DE7DC" w14:textId="77777777" w:rsidR="007A0D65" w:rsidRPr="007A0D65" w:rsidRDefault="007A0D65" w:rsidP="00454591">
      <w:pPr>
        <w:numPr>
          <w:ilvl w:val="0"/>
          <w:numId w:val="28"/>
        </w:numPr>
        <w:spacing w:line="360" w:lineRule="auto"/>
        <w:jc w:val="both"/>
        <w:rPr>
          <w:sz w:val="28"/>
          <w:szCs w:val="28"/>
          <w:lang w:val="en-US"/>
        </w:rPr>
      </w:pPr>
      <w:r w:rsidRPr="007A0D65">
        <w:rPr>
          <w:sz w:val="28"/>
          <w:szCs w:val="28"/>
          <w:lang w:val="en-US"/>
        </w:rPr>
        <w:t>Rác khác (Trash)</w:t>
      </w:r>
    </w:p>
    <w:p w14:paraId="4D54A5FB" w14:textId="77777777" w:rsidR="007A0D65" w:rsidRPr="007A0D65" w:rsidRDefault="007A0D65" w:rsidP="007A0D65">
      <w:pPr>
        <w:spacing w:line="360" w:lineRule="auto"/>
        <w:jc w:val="both"/>
        <w:rPr>
          <w:sz w:val="28"/>
          <w:szCs w:val="28"/>
          <w:lang w:val="en-US"/>
        </w:rPr>
      </w:pPr>
      <w:r w:rsidRPr="007A0D65">
        <w:rPr>
          <w:sz w:val="28"/>
          <w:szCs w:val="28"/>
          <w:lang w:val="en-US"/>
        </w:rPr>
        <w:t>cho thấy khả năng hoạt động tương đối tốt trong nhiều trường hợp thực tế.</w:t>
      </w:r>
    </w:p>
    <w:p w14:paraId="43707DD4" w14:textId="31AE6C78" w:rsidR="007A0D65" w:rsidRPr="007A0D65" w:rsidRDefault="007A0D65" w:rsidP="007A0D65">
      <w:pPr>
        <w:spacing w:line="360" w:lineRule="auto"/>
        <w:jc w:val="both"/>
        <w:rPr>
          <w:sz w:val="28"/>
          <w:szCs w:val="28"/>
          <w:lang w:val="en-US"/>
        </w:rPr>
      </w:pPr>
      <w:r>
        <w:rPr>
          <w:sz w:val="28"/>
          <w:szCs w:val="28"/>
          <w:lang w:val="en-US"/>
        </w:rPr>
        <w:t xml:space="preserve">     </w:t>
      </w:r>
      <w:r w:rsidRPr="007A0D65">
        <w:rPr>
          <w:sz w:val="28"/>
          <w:szCs w:val="28"/>
          <w:lang w:val="en-US"/>
        </w:rPr>
        <w:t>Cụ thể:</w:t>
      </w:r>
    </w:p>
    <w:p w14:paraId="4D97FA38" w14:textId="77777777" w:rsidR="007A0D65" w:rsidRPr="007A0D65" w:rsidRDefault="007A0D65" w:rsidP="00454591">
      <w:pPr>
        <w:numPr>
          <w:ilvl w:val="0"/>
          <w:numId w:val="29"/>
        </w:numPr>
        <w:spacing w:line="360" w:lineRule="auto"/>
        <w:jc w:val="both"/>
        <w:rPr>
          <w:sz w:val="28"/>
          <w:szCs w:val="28"/>
          <w:lang w:val="en-US"/>
        </w:rPr>
      </w:pPr>
      <w:r w:rsidRPr="007A0D65">
        <w:rPr>
          <w:sz w:val="28"/>
          <w:szCs w:val="28"/>
          <w:lang w:val="en-US"/>
        </w:rPr>
        <w:t>Mô hình nhận diện chính xác các loại rác có đặc trưng rõ ràng như:</w:t>
      </w:r>
    </w:p>
    <w:p w14:paraId="5A6705C4" w14:textId="1F9B9C5E" w:rsidR="007A0D65" w:rsidRPr="007A0D65" w:rsidRDefault="007A0D65" w:rsidP="00454591">
      <w:pPr>
        <w:numPr>
          <w:ilvl w:val="0"/>
          <w:numId w:val="13"/>
        </w:numPr>
        <w:spacing w:line="360" w:lineRule="auto"/>
        <w:jc w:val="both"/>
        <w:rPr>
          <w:sz w:val="28"/>
          <w:szCs w:val="28"/>
          <w:lang w:val="en-US"/>
        </w:rPr>
      </w:pPr>
      <w:r w:rsidRPr="007A0D65">
        <w:rPr>
          <w:sz w:val="28"/>
          <w:szCs w:val="28"/>
          <w:lang w:val="en-US"/>
        </w:rPr>
        <w:t>Nhựa (chai nhựa, túi nilon)</w:t>
      </w:r>
    </w:p>
    <w:p w14:paraId="3D551EB9" w14:textId="287AA7FC" w:rsidR="007A0D65" w:rsidRPr="007A0D65" w:rsidRDefault="007A0D65" w:rsidP="00454591">
      <w:pPr>
        <w:numPr>
          <w:ilvl w:val="0"/>
          <w:numId w:val="13"/>
        </w:numPr>
        <w:spacing w:line="360" w:lineRule="auto"/>
        <w:jc w:val="both"/>
        <w:rPr>
          <w:sz w:val="28"/>
          <w:szCs w:val="28"/>
          <w:lang w:val="en-US"/>
        </w:rPr>
      </w:pPr>
      <w:r w:rsidRPr="007A0D65">
        <w:rPr>
          <w:sz w:val="28"/>
          <w:szCs w:val="28"/>
          <w:lang w:val="en-US"/>
        </w:rPr>
        <w:t>Kim loại (lon nước, hộp kim loại)</w:t>
      </w:r>
    </w:p>
    <w:p w14:paraId="058875FA" w14:textId="6BE85EE4" w:rsidR="007A0D65" w:rsidRPr="007A0D65" w:rsidRDefault="007A0D65" w:rsidP="00454591">
      <w:pPr>
        <w:numPr>
          <w:ilvl w:val="0"/>
          <w:numId w:val="13"/>
        </w:numPr>
        <w:spacing w:line="360" w:lineRule="auto"/>
        <w:jc w:val="both"/>
        <w:rPr>
          <w:sz w:val="28"/>
          <w:szCs w:val="28"/>
          <w:lang w:val="en-US"/>
        </w:rPr>
      </w:pPr>
      <w:r w:rsidRPr="007A0D65">
        <w:rPr>
          <w:sz w:val="28"/>
          <w:szCs w:val="28"/>
          <w:lang w:val="en-US"/>
        </w:rPr>
        <w:t>Thủy tinh (chai thủy tinh)</w:t>
      </w:r>
    </w:p>
    <w:p w14:paraId="5F22B855" w14:textId="77777777" w:rsidR="007A0D65" w:rsidRPr="007A0D65" w:rsidRDefault="007A0D65" w:rsidP="00454591">
      <w:pPr>
        <w:numPr>
          <w:ilvl w:val="0"/>
          <w:numId w:val="29"/>
        </w:numPr>
        <w:spacing w:line="360" w:lineRule="auto"/>
        <w:jc w:val="both"/>
        <w:rPr>
          <w:sz w:val="28"/>
          <w:szCs w:val="28"/>
          <w:lang w:val="en-US"/>
        </w:rPr>
      </w:pPr>
      <w:r w:rsidRPr="007A0D65">
        <w:rPr>
          <w:sz w:val="28"/>
          <w:szCs w:val="28"/>
          <w:lang w:val="en-US"/>
        </w:rPr>
        <w:t>Các lớp như giấy và bìa carton cũng được phân loại tương đối tốt khi ảnh rõ ràng và ít nhiễu.</w:t>
      </w:r>
    </w:p>
    <w:p w14:paraId="52067DC7" w14:textId="77777777" w:rsidR="007A0D65" w:rsidRPr="007A0D65" w:rsidRDefault="007A0D65" w:rsidP="00454591">
      <w:pPr>
        <w:numPr>
          <w:ilvl w:val="0"/>
          <w:numId w:val="29"/>
        </w:numPr>
        <w:spacing w:line="360" w:lineRule="auto"/>
        <w:jc w:val="both"/>
        <w:rPr>
          <w:sz w:val="28"/>
          <w:szCs w:val="28"/>
          <w:lang w:val="en-US"/>
        </w:rPr>
      </w:pPr>
      <w:r w:rsidRPr="007A0D65">
        <w:rPr>
          <w:sz w:val="28"/>
          <w:szCs w:val="28"/>
          <w:lang w:val="en-US"/>
        </w:rPr>
        <w:t>Kết quả hiển thị trên giao diện web bao gồm:</w:t>
      </w:r>
    </w:p>
    <w:p w14:paraId="5E142085" w14:textId="0385C573" w:rsidR="007A0D65" w:rsidRPr="007A0D65" w:rsidRDefault="007A0D65" w:rsidP="00454591">
      <w:pPr>
        <w:numPr>
          <w:ilvl w:val="0"/>
          <w:numId w:val="13"/>
        </w:numPr>
        <w:spacing w:line="360" w:lineRule="auto"/>
        <w:jc w:val="both"/>
        <w:rPr>
          <w:sz w:val="28"/>
          <w:szCs w:val="28"/>
          <w:lang w:val="en-US"/>
        </w:rPr>
      </w:pPr>
      <w:r w:rsidRPr="007A0D65">
        <w:rPr>
          <w:sz w:val="28"/>
          <w:szCs w:val="28"/>
          <w:lang w:val="en-US"/>
        </w:rPr>
        <w:t>Nhãn dự đoán</w:t>
      </w:r>
    </w:p>
    <w:p w14:paraId="4530775E" w14:textId="0A2C4500" w:rsidR="007A0D65" w:rsidRPr="007A0D65" w:rsidRDefault="007A0D65" w:rsidP="00454591">
      <w:pPr>
        <w:numPr>
          <w:ilvl w:val="0"/>
          <w:numId w:val="13"/>
        </w:numPr>
        <w:spacing w:line="360" w:lineRule="auto"/>
        <w:jc w:val="both"/>
        <w:rPr>
          <w:sz w:val="28"/>
          <w:szCs w:val="28"/>
          <w:lang w:val="en-US"/>
        </w:rPr>
      </w:pPr>
      <w:r w:rsidRPr="007A0D65">
        <w:rPr>
          <w:sz w:val="28"/>
          <w:szCs w:val="28"/>
          <w:lang w:val="en-US"/>
        </w:rPr>
        <w:t>Độ tin cậy (%)</w:t>
      </w:r>
    </w:p>
    <w:p w14:paraId="6F601DF3" w14:textId="7AC05E01" w:rsidR="007A0D65" w:rsidRPr="007A0D65" w:rsidRDefault="007A0D65" w:rsidP="00454591">
      <w:pPr>
        <w:numPr>
          <w:ilvl w:val="0"/>
          <w:numId w:val="13"/>
        </w:numPr>
        <w:spacing w:line="360" w:lineRule="auto"/>
        <w:jc w:val="both"/>
        <w:rPr>
          <w:sz w:val="28"/>
          <w:szCs w:val="28"/>
          <w:lang w:val="en-US"/>
        </w:rPr>
      </w:pPr>
      <w:r w:rsidRPr="007A0D65">
        <w:rPr>
          <w:sz w:val="28"/>
          <w:szCs w:val="28"/>
          <w:lang w:val="en-US"/>
        </w:rPr>
        <w:t>Xác suất của từng lớp</w:t>
      </w:r>
    </w:p>
    <w:p w14:paraId="5569D415" w14:textId="77777777" w:rsidR="007A0D65" w:rsidRPr="007A0D65" w:rsidRDefault="007A0D65" w:rsidP="007A0D65">
      <w:pPr>
        <w:spacing w:line="360" w:lineRule="auto"/>
        <w:jc w:val="both"/>
        <w:rPr>
          <w:sz w:val="28"/>
          <w:szCs w:val="28"/>
          <w:lang w:val="en-US"/>
        </w:rPr>
      </w:pPr>
      <w:r w:rsidRPr="007A0D65">
        <w:rPr>
          <w:sz w:val="28"/>
          <w:szCs w:val="28"/>
          <w:lang w:val="en-US"/>
        </w:rPr>
        <w:t>→ Giúp người dùng dễ dàng đánh giá mức độ chính xác của mô hình.</w:t>
      </w:r>
    </w:p>
    <w:p w14:paraId="57FA1D8B" w14:textId="77777777" w:rsidR="007A0D65" w:rsidRPr="007A0D65" w:rsidRDefault="007A0D65" w:rsidP="00454591">
      <w:pPr>
        <w:numPr>
          <w:ilvl w:val="0"/>
          <w:numId w:val="30"/>
        </w:numPr>
        <w:spacing w:line="360" w:lineRule="auto"/>
        <w:jc w:val="both"/>
        <w:rPr>
          <w:sz w:val="28"/>
          <w:szCs w:val="28"/>
          <w:lang w:val="en-US"/>
        </w:rPr>
      </w:pPr>
      <w:r w:rsidRPr="007A0D65">
        <w:rPr>
          <w:sz w:val="28"/>
          <w:szCs w:val="28"/>
          <w:lang w:val="en-US"/>
        </w:rPr>
        <w:t>Việc bổ sung lớp “Rác khác (Trash)” giúp hệ thống xử lý được các trường hợp không thuộc 5 lớp chính, tăng tính linh hoạt và thực tiễn.</w:t>
      </w:r>
    </w:p>
    <w:p w14:paraId="4E054149" w14:textId="77777777" w:rsidR="007A0D65" w:rsidRDefault="007A0D65" w:rsidP="007A0D65">
      <w:pPr>
        <w:rPr>
          <w:b/>
          <w:bCs/>
          <w:sz w:val="28"/>
          <w:szCs w:val="28"/>
          <w:lang w:val="vi-VN"/>
        </w:rPr>
      </w:pPr>
    </w:p>
    <w:p w14:paraId="026ECF34" w14:textId="3AA66E7A" w:rsidR="00491903" w:rsidRPr="007A0D65" w:rsidRDefault="00454591" w:rsidP="00997CCB">
      <w:pPr>
        <w:spacing w:line="360" w:lineRule="auto"/>
        <w:jc w:val="both"/>
        <w:rPr>
          <w:b/>
          <w:bCs/>
          <w:sz w:val="28"/>
          <w:szCs w:val="28"/>
        </w:rPr>
      </w:pPr>
      <w:r w:rsidRPr="007A0D65">
        <w:rPr>
          <w:b/>
          <w:bCs/>
          <w:sz w:val="28"/>
          <w:szCs w:val="28"/>
          <w:lang w:val="vi-VN"/>
        </w:rPr>
        <w:t>5.2</w:t>
      </w:r>
      <w:bookmarkEnd w:id="122"/>
      <w:bookmarkEnd w:id="123"/>
      <w:bookmarkEnd w:id="124"/>
      <w:bookmarkEnd w:id="125"/>
      <w:r w:rsidR="007A0D65" w:rsidRPr="007A0D65">
        <w:rPr>
          <w:b/>
          <w:bCs/>
          <w:sz w:val="28"/>
          <w:szCs w:val="28"/>
        </w:rPr>
        <w:t>. Phân tích lỗi</w:t>
      </w:r>
    </w:p>
    <w:p w14:paraId="1DE919CF" w14:textId="3A8A677B" w:rsidR="007A0D65" w:rsidRDefault="007A0D65" w:rsidP="00997CCB">
      <w:pPr>
        <w:spacing w:line="360" w:lineRule="auto"/>
        <w:jc w:val="both"/>
        <w:rPr>
          <w:sz w:val="28"/>
          <w:szCs w:val="28"/>
        </w:rPr>
      </w:pPr>
      <w:r w:rsidRPr="007A0D65">
        <w:rPr>
          <w:sz w:val="28"/>
          <w:szCs w:val="28"/>
        </w:rPr>
        <w:t xml:space="preserve">     Mặc dù đạt kết quả khả quan, mô hình vẫn tồn tại một số trường hợp dự </w:t>
      </w:r>
      <w:r w:rsidRPr="007A0D65">
        <w:rPr>
          <w:sz w:val="28"/>
          <w:szCs w:val="28"/>
        </w:rPr>
        <w:lastRenderedPageBreak/>
        <w:t>đoán chưa chính xác.</w:t>
      </w:r>
    </w:p>
    <w:p w14:paraId="6AB0A4C2" w14:textId="1D02481D" w:rsidR="007A0D65" w:rsidRPr="00997CCB" w:rsidRDefault="00997CCB" w:rsidP="00997CCB">
      <w:pPr>
        <w:spacing w:line="360" w:lineRule="auto"/>
        <w:rPr>
          <w:b/>
          <w:bCs/>
          <w:sz w:val="28"/>
          <w:szCs w:val="28"/>
        </w:rPr>
      </w:pPr>
      <w:r w:rsidRPr="00997CCB">
        <w:rPr>
          <w:b/>
          <w:bCs/>
          <w:sz w:val="28"/>
          <w:szCs w:val="28"/>
        </w:rPr>
        <w:t>5.2.1. Các trường hợp dự đoán sai</w:t>
      </w:r>
    </w:p>
    <w:p w14:paraId="5B0A0D7B" w14:textId="7BDB1895" w:rsidR="00997CCB" w:rsidRPr="00997CCB" w:rsidRDefault="00997CCB" w:rsidP="00997CCB">
      <w:pPr>
        <w:spacing w:line="360" w:lineRule="auto"/>
        <w:rPr>
          <w:sz w:val="28"/>
          <w:szCs w:val="28"/>
        </w:rPr>
      </w:pPr>
      <w:r w:rsidRPr="00997CCB">
        <w:rPr>
          <w:sz w:val="28"/>
          <w:szCs w:val="28"/>
        </w:rPr>
        <w:t xml:space="preserve">     Các lỗi thường gặp bao gồm:</w:t>
      </w:r>
    </w:p>
    <w:p w14:paraId="2BB418AD" w14:textId="669BEE93" w:rsidR="00997CCB" w:rsidRPr="00997CCB" w:rsidRDefault="00997CCB" w:rsidP="00454591">
      <w:pPr>
        <w:numPr>
          <w:ilvl w:val="0"/>
          <w:numId w:val="30"/>
        </w:numPr>
        <w:spacing w:line="360" w:lineRule="auto"/>
        <w:rPr>
          <w:sz w:val="28"/>
          <w:szCs w:val="28"/>
        </w:rPr>
      </w:pPr>
      <w:r w:rsidRPr="00997CCB">
        <w:rPr>
          <w:rStyle w:val="Manh"/>
          <w:b w:val="0"/>
          <w:bCs w:val="0"/>
          <w:sz w:val="28"/>
          <w:szCs w:val="28"/>
        </w:rPr>
        <w:t>Nhầm lẫn giữa giấy và bìa carton</w:t>
      </w:r>
    </w:p>
    <w:p w14:paraId="37237B64" w14:textId="0435ED7C" w:rsidR="00997CCB" w:rsidRPr="00997CCB" w:rsidRDefault="00997CCB" w:rsidP="00454591">
      <w:pPr>
        <w:numPr>
          <w:ilvl w:val="0"/>
          <w:numId w:val="13"/>
        </w:numPr>
        <w:spacing w:line="360" w:lineRule="auto"/>
        <w:rPr>
          <w:sz w:val="28"/>
          <w:szCs w:val="28"/>
        </w:rPr>
      </w:pPr>
      <w:r w:rsidRPr="00997CCB">
        <w:rPr>
          <w:sz w:val="28"/>
          <w:szCs w:val="28"/>
        </w:rPr>
        <w:t>Do cả hai đều có màu sắc và chất liệu tương tự</w:t>
      </w:r>
    </w:p>
    <w:p w14:paraId="74889115" w14:textId="77777777" w:rsidR="00997CCB" w:rsidRDefault="00997CCB" w:rsidP="00454591">
      <w:pPr>
        <w:numPr>
          <w:ilvl w:val="0"/>
          <w:numId w:val="13"/>
        </w:numPr>
        <w:spacing w:line="360" w:lineRule="auto"/>
        <w:rPr>
          <w:sz w:val="28"/>
          <w:szCs w:val="28"/>
        </w:rPr>
      </w:pPr>
      <w:r w:rsidRPr="00997CCB">
        <w:rPr>
          <w:sz w:val="28"/>
          <w:szCs w:val="28"/>
        </w:rPr>
        <w:t>Ví dụ:</w:t>
      </w:r>
    </w:p>
    <w:p w14:paraId="5CA4E1BD" w14:textId="77777777" w:rsidR="00997CCB" w:rsidRDefault="00997CCB" w:rsidP="00997CCB">
      <w:pPr>
        <w:spacing w:line="360" w:lineRule="auto"/>
        <w:ind w:left="720"/>
        <w:rPr>
          <w:sz w:val="28"/>
          <w:szCs w:val="28"/>
        </w:rPr>
      </w:pPr>
      <w:r w:rsidRPr="00997CCB">
        <w:rPr>
          <w:sz w:val="28"/>
          <w:szCs w:val="28"/>
        </w:rPr>
        <w:t>+   Giấy dày có thể bị nhận thành bìa carton</w:t>
      </w:r>
    </w:p>
    <w:p w14:paraId="76A28826" w14:textId="7C9784B3" w:rsidR="00997CCB" w:rsidRPr="00997CCB" w:rsidRDefault="00997CCB" w:rsidP="00997CCB">
      <w:pPr>
        <w:spacing w:line="360" w:lineRule="auto"/>
        <w:ind w:left="720"/>
        <w:rPr>
          <w:sz w:val="28"/>
          <w:szCs w:val="28"/>
        </w:rPr>
      </w:pPr>
      <w:r w:rsidRPr="00997CCB">
        <w:rPr>
          <w:sz w:val="28"/>
          <w:szCs w:val="28"/>
        </w:rPr>
        <w:t>+   Hộp carton mỏng bị nhận thành giấy</w:t>
      </w:r>
    </w:p>
    <w:p w14:paraId="544DFE0F" w14:textId="40F33DD4" w:rsidR="00997CCB" w:rsidRPr="00997CCB" w:rsidRDefault="00997CCB" w:rsidP="00454591">
      <w:pPr>
        <w:numPr>
          <w:ilvl w:val="0"/>
          <w:numId w:val="30"/>
        </w:numPr>
        <w:spacing w:line="360" w:lineRule="auto"/>
        <w:rPr>
          <w:sz w:val="28"/>
          <w:szCs w:val="28"/>
        </w:rPr>
      </w:pPr>
      <w:r w:rsidRPr="00997CCB">
        <w:rPr>
          <w:rStyle w:val="Manh"/>
          <w:b w:val="0"/>
          <w:bCs w:val="0"/>
          <w:sz w:val="28"/>
          <w:szCs w:val="28"/>
        </w:rPr>
        <w:t>Nhầm lẫn giữa kim loại và thủy tinh</w:t>
      </w:r>
    </w:p>
    <w:p w14:paraId="4F1860C9" w14:textId="2C0D4D4C" w:rsidR="00997CCB" w:rsidRPr="00997CCB" w:rsidRDefault="00997CCB" w:rsidP="00454591">
      <w:pPr>
        <w:numPr>
          <w:ilvl w:val="0"/>
          <w:numId w:val="13"/>
        </w:numPr>
        <w:spacing w:line="360" w:lineRule="auto"/>
        <w:rPr>
          <w:sz w:val="28"/>
          <w:szCs w:val="28"/>
        </w:rPr>
      </w:pPr>
      <w:r w:rsidRPr="00997CCB">
        <w:rPr>
          <w:sz w:val="28"/>
          <w:szCs w:val="28"/>
        </w:rPr>
        <w:t>Một số vật thể phản chiếu ánh sáng mạnh</w:t>
      </w:r>
    </w:p>
    <w:p w14:paraId="07240283" w14:textId="77777777" w:rsidR="00997CCB" w:rsidRDefault="00997CCB" w:rsidP="00454591">
      <w:pPr>
        <w:numPr>
          <w:ilvl w:val="0"/>
          <w:numId w:val="13"/>
        </w:numPr>
        <w:spacing w:line="360" w:lineRule="auto"/>
        <w:rPr>
          <w:sz w:val="28"/>
          <w:szCs w:val="28"/>
        </w:rPr>
      </w:pPr>
      <w:r w:rsidRPr="00997CCB">
        <w:rPr>
          <w:sz w:val="28"/>
          <w:szCs w:val="28"/>
        </w:rPr>
        <w:t>Ví dụ:</w:t>
      </w:r>
    </w:p>
    <w:p w14:paraId="7ED35D6F" w14:textId="77777777" w:rsidR="00997CCB" w:rsidRDefault="00997CCB" w:rsidP="00997CCB">
      <w:pPr>
        <w:spacing w:line="360" w:lineRule="auto"/>
        <w:ind w:left="720"/>
        <w:rPr>
          <w:sz w:val="28"/>
          <w:szCs w:val="28"/>
        </w:rPr>
      </w:pPr>
      <w:r w:rsidRPr="00997CCB">
        <w:rPr>
          <w:sz w:val="28"/>
          <w:szCs w:val="28"/>
        </w:rPr>
        <w:t>+   Lon kim loại bóng → nhầm sang thủy tinh</w:t>
      </w:r>
    </w:p>
    <w:p w14:paraId="0464935E" w14:textId="51B0BD94" w:rsidR="00997CCB" w:rsidRPr="00997CCB" w:rsidRDefault="00997CCB" w:rsidP="00997CCB">
      <w:pPr>
        <w:spacing w:line="360" w:lineRule="auto"/>
        <w:ind w:left="720"/>
        <w:rPr>
          <w:sz w:val="28"/>
          <w:szCs w:val="28"/>
        </w:rPr>
      </w:pPr>
      <w:r w:rsidRPr="00997CCB">
        <w:rPr>
          <w:sz w:val="28"/>
          <w:szCs w:val="28"/>
        </w:rPr>
        <w:t>+   Chai thủy tinh mờ → nhầm sang kim loại</w:t>
      </w:r>
    </w:p>
    <w:p w14:paraId="21762889" w14:textId="4D688E24" w:rsidR="00997CCB" w:rsidRPr="00997CCB" w:rsidRDefault="00997CCB" w:rsidP="00454591">
      <w:pPr>
        <w:numPr>
          <w:ilvl w:val="0"/>
          <w:numId w:val="30"/>
        </w:numPr>
        <w:spacing w:line="360" w:lineRule="auto"/>
        <w:rPr>
          <w:sz w:val="28"/>
          <w:szCs w:val="28"/>
        </w:rPr>
      </w:pPr>
      <w:r w:rsidRPr="00997CCB">
        <w:rPr>
          <w:rStyle w:val="Manh"/>
          <w:b w:val="0"/>
          <w:bCs w:val="0"/>
          <w:sz w:val="28"/>
          <w:szCs w:val="28"/>
        </w:rPr>
        <w:t>Nhựa bị nhầm sang các lớp khác</w:t>
      </w:r>
    </w:p>
    <w:p w14:paraId="2F38FEDA" w14:textId="77777777" w:rsidR="00997CCB" w:rsidRDefault="00997CCB" w:rsidP="00454591">
      <w:pPr>
        <w:numPr>
          <w:ilvl w:val="0"/>
          <w:numId w:val="13"/>
        </w:numPr>
        <w:spacing w:line="360" w:lineRule="auto"/>
        <w:rPr>
          <w:sz w:val="28"/>
          <w:szCs w:val="28"/>
        </w:rPr>
      </w:pPr>
      <w:r w:rsidRPr="00997CCB">
        <w:rPr>
          <w:sz w:val="28"/>
          <w:szCs w:val="28"/>
        </w:rPr>
        <w:t>Khi:</w:t>
      </w:r>
    </w:p>
    <w:p w14:paraId="3EFE7A64" w14:textId="77777777" w:rsidR="00997CCB" w:rsidRDefault="00997CCB" w:rsidP="00997CCB">
      <w:pPr>
        <w:spacing w:line="360" w:lineRule="auto"/>
        <w:ind w:left="720"/>
        <w:rPr>
          <w:sz w:val="28"/>
          <w:szCs w:val="28"/>
        </w:rPr>
      </w:pPr>
      <w:r>
        <w:rPr>
          <w:sz w:val="28"/>
          <w:szCs w:val="28"/>
          <w:lang w:val="en-US"/>
        </w:rPr>
        <w:t xml:space="preserve">+   </w:t>
      </w:r>
      <w:r w:rsidRPr="00997CCB">
        <w:rPr>
          <w:sz w:val="28"/>
          <w:szCs w:val="28"/>
        </w:rPr>
        <w:t>Nhựa bị bẩn</w:t>
      </w:r>
    </w:p>
    <w:p w14:paraId="17878579" w14:textId="72DB78D3" w:rsidR="00997CCB" w:rsidRPr="00997CCB" w:rsidRDefault="00997CCB" w:rsidP="00997CCB">
      <w:pPr>
        <w:spacing w:line="360" w:lineRule="auto"/>
        <w:ind w:left="720"/>
        <w:rPr>
          <w:sz w:val="28"/>
          <w:szCs w:val="28"/>
        </w:rPr>
      </w:pPr>
      <w:r>
        <w:rPr>
          <w:sz w:val="28"/>
          <w:szCs w:val="28"/>
          <w:lang w:val="en-US"/>
        </w:rPr>
        <w:t xml:space="preserve">+   </w:t>
      </w:r>
      <w:r w:rsidRPr="00997CCB">
        <w:rPr>
          <w:sz w:val="28"/>
          <w:szCs w:val="28"/>
        </w:rPr>
        <w:t>Hoặc bị biến dạng</w:t>
      </w:r>
    </w:p>
    <w:p w14:paraId="45183F3D" w14:textId="5795232B" w:rsidR="00997CCB" w:rsidRPr="00997CCB" w:rsidRDefault="00997CCB" w:rsidP="00454591">
      <w:pPr>
        <w:numPr>
          <w:ilvl w:val="0"/>
          <w:numId w:val="30"/>
        </w:numPr>
        <w:spacing w:line="360" w:lineRule="auto"/>
        <w:rPr>
          <w:sz w:val="28"/>
          <w:szCs w:val="28"/>
        </w:rPr>
      </w:pPr>
      <w:r w:rsidRPr="00997CCB">
        <w:rPr>
          <w:rStyle w:val="Manh"/>
          <w:b w:val="0"/>
          <w:bCs w:val="0"/>
          <w:sz w:val="28"/>
          <w:szCs w:val="28"/>
        </w:rPr>
        <w:t>Dự đoán “Rác khác”</w:t>
      </w:r>
    </w:p>
    <w:p w14:paraId="4FEC2CD8" w14:textId="77777777" w:rsidR="00997CCB" w:rsidRDefault="00997CCB" w:rsidP="00454591">
      <w:pPr>
        <w:numPr>
          <w:ilvl w:val="0"/>
          <w:numId w:val="13"/>
        </w:numPr>
        <w:spacing w:line="360" w:lineRule="auto"/>
        <w:rPr>
          <w:sz w:val="28"/>
          <w:szCs w:val="28"/>
        </w:rPr>
      </w:pPr>
      <w:r w:rsidRPr="00997CCB">
        <w:rPr>
          <w:sz w:val="28"/>
          <w:szCs w:val="28"/>
        </w:rPr>
        <w:t>Xảy ra khi:</w:t>
      </w:r>
    </w:p>
    <w:p w14:paraId="099B9157" w14:textId="77777777" w:rsidR="00997CCB" w:rsidRDefault="00997CCB" w:rsidP="00997CCB">
      <w:pPr>
        <w:spacing w:line="360" w:lineRule="auto"/>
        <w:ind w:left="720"/>
        <w:rPr>
          <w:sz w:val="28"/>
          <w:szCs w:val="28"/>
        </w:rPr>
      </w:pPr>
      <w:r>
        <w:rPr>
          <w:sz w:val="28"/>
          <w:szCs w:val="28"/>
          <w:lang w:val="en-US"/>
        </w:rPr>
        <w:t xml:space="preserve">+   </w:t>
      </w:r>
      <w:r w:rsidRPr="00997CCB">
        <w:rPr>
          <w:sz w:val="28"/>
          <w:szCs w:val="28"/>
        </w:rPr>
        <w:t>Ảnh không rõ ràng</w:t>
      </w:r>
    </w:p>
    <w:p w14:paraId="5BD8316F" w14:textId="77777777" w:rsidR="00997CCB" w:rsidRDefault="00997CCB" w:rsidP="00997CCB">
      <w:pPr>
        <w:spacing w:line="360" w:lineRule="auto"/>
        <w:ind w:left="720"/>
        <w:rPr>
          <w:sz w:val="28"/>
          <w:szCs w:val="28"/>
        </w:rPr>
      </w:pPr>
      <w:r>
        <w:rPr>
          <w:sz w:val="28"/>
          <w:szCs w:val="28"/>
          <w:lang w:val="en-US"/>
        </w:rPr>
        <w:t xml:space="preserve">+   </w:t>
      </w:r>
      <w:r w:rsidRPr="00997CCB">
        <w:rPr>
          <w:sz w:val="28"/>
          <w:szCs w:val="28"/>
        </w:rPr>
        <w:t>Không thuộc 5 lớp chính</w:t>
      </w:r>
    </w:p>
    <w:p w14:paraId="345CFDB5" w14:textId="597148E7" w:rsidR="00997CCB" w:rsidRPr="00997CCB" w:rsidRDefault="00997CCB" w:rsidP="00997CCB">
      <w:pPr>
        <w:spacing w:line="360" w:lineRule="auto"/>
        <w:ind w:left="720"/>
        <w:rPr>
          <w:sz w:val="28"/>
          <w:szCs w:val="28"/>
        </w:rPr>
      </w:pPr>
      <w:r w:rsidRPr="00997CCB">
        <w:rPr>
          <w:sz w:val="28"/>
          <w:szCs w:val="28"/>
        </w:rPr>
        <w:t>+   Có nhiều vật thể trong cùng ảnh</w:t>
      </w:r>
    </w:p>
    <w:p w14:paraId="1C8B0628" w14:textId="3F29CF45" w:rsidR="00997CCB" w:rsidRDefault="00997CCB" w:rsidP="00997CCB">
      <w:pPr>
        <w:spacing w:line="360" w:lineRule="auto"/>
        <w:rPr>
          <w:sz w:val="28"/>
          <w:szCs w:val="28"/>
        </w:rPr>
      </w:pPr>
      <w:r w:rsidRPr="00997CCB">
        <w:rPr>
          <w:sz w:val="28"/>
          <w:szCs w:val="28"/>
        </w:rPr>
        <w:t xml:space="preserve">→ Đây là hành vi </w:t>
      </w:r>
      <w:r w:rsidRPr="00997CCB">
        <w:rPr>
          <w:rStyle w:val="Manh"/>
          <w:b w:val="0"/>
          <w:bCs w:val="0"/>
          <w:sz w:val="28"/>
          <w:szCs w:val="28"/>
        </w:rPr>
        <w:t>đúng của hệ thống</w:t>
      </w:r>
      <w:r w:rsidRPr="00997CCB">
        <w:rPr>
          <w:sz w:val="28"/>
          <w:szCs w:val="28"/>
        </w:rPr>
        <w:t>, không phải lỗi hoàn toàn.</w:t>
      </w:r>
    </w:p>
    <w:p w14:paraId="42014DA7" w14:textId="72D6AB9E" w:rsidR="00997CCB" w:rsidRPr="004F223A" w:rsidRDefault="00997CCB" w:rsidP="00997CCB">
      <w:pPr>
        <w:spacing w:line="360" w:lineRule="auto"/>
        <w:rPr>
          <w:b/>
          <w:bCs/>
          <w:sz w:val="28"/>
          <w:szCs w:val="28"/>
        </w:rPr>
      </w:pPr>
      <w:r w:rsidRPr="004F223A">
        <w:rPr>
          <w:b/>
          <w:bCs/>
          <w:sz w:val="28"/>
          <w:szCs w:val="28"/>
        </w:rPr>
        <w:t>5.2.2. Nguyên nhân sai</w:t>
      </w:r>
    </w:p>
    <w:p w14:paraId="676CEFD8" w14:textId="3DAF9FCD" w:rsidR="00997CCB" w:rsidRPr="00997CCB" w:rsidRDefault="004F223A" w:rsidP="00997CCB">
      <w:pPr>
        <w:spacing w:line="360" w:lineRule="auto"/>
        <w:rPr>
          <w:sz w:val="28"/>
          <w:szCs w:val="28"/>
        </w:rPr>
      </w:pPr>
      <w:r w:rsidRPr="004F223A">
        <w:rPr>
          <w:sz w:val="28"/>
          <w:szCs w:val="28"/>
        </w:rPr>
        <w:t xml:space="preserve">     </w:t>
      </w:r>
      <w:r w:rsidR="00997CCB" w:rsidRPr="00997CCB">
        <w:rPr>
          <w:sz w:val="28"/>
          <w:szCs w:val="28"/>
        </w:rPr>
        <w:t>Các nguyên nhân chính dẫn đến sai sót:</w:t>
      </w:r>
    </w:p>
    <w:p w14:paraId="0A81FF45" w14:textId="77777777" w:rsidR="004F223A" w:rsidRDefault="00997CCB" w:rsidP="00454591">
      <w:pPr>
        <w:numPr>
          <w:ilvl w:val="0"/>
          <w:numId w:val="30"/>
        </w:numPr>
        <w:spacing w:line="360" w:lineRule="auto"/>
        <w:rPr>
          <w:sz w:val="28"/>
          <w:szCs w:val="28"/>
        </w:rPr>
      </w:pPr>
      <w:r w:rsidRPr="00997CCB">
        <w:rPr>
          <w:rStyle w:val="Manh"/>
          <w:b w:val="0"/>
          <w:bCs w:val="0"/>
          <w:sz w:val="28"/>
          <w:szCs w:val="28"/>
        </w:rPr>
        <w:t>Dữ liệu huấn luyện chưa đủ đa dạng</w:t>
      </w:r>
    </w:p>
    <w:p w14:paraId="0C7E4DCE" w14:textId="77777777" w:rsidR="004F223A" w:rsidRDefault="00997CCB" w:rsidP="00454591">
      <w:pPr>
        <w:numPr>
          <w:ilvl w:val="0"/>
          <w:numId w:val="13"/>
        </w:numPr>
        <w:spacing w:line="360" w:lineRule="auto"/>
        <w:rPr>
          <w:sz w:val="28"/>
          <w:szCs w:val="28"/>
        </w:rPr>
      </w:pPr>
      <w:r w:rsidRPr="004F223A">
        <w:rPr>
          <w:sz w:val="28"/>
          <w:szCs w:val="28"/>
        </w:rPr>
        <w:t>Chưa bao phủ nhiều góc chụp</w:t>
      </w:r>
    </w:p>
    <w:p w14:paraId="3ABEF6C8" w14:textId="77777777" w:rsidR="004F223A" w:rsidRDefault="00997CCB" w:rsidP="00454591">
      <w:pPr>
        <w:numPr>
          <w:ilvl w:val="0"/>
          <w:numId w:val="13"/>
        </w:numPr>
        <w:spacing w:line="360" w:lineRule="auto"/>
        <w:rPr>
          <w:sz w:val="28"/>
          <w:szCs w:val="28"/>
        </w:rPr>
      </w:pPr>
      <w:r w:rsidRPr="004F223A">
        <w:rPr>
          <w:sz w:val="28"/>
          <w:szCs w:val="28"/>
        </w:rPr>
        <w:t>Thiếu các trường hợp thực tế phức tạp</w:t>
      </w:r>
    </w:p>
    <w:p w14:paraId="4779D30D" w14:textId="7731560C" w:rsidR="00997CCB" w:rsidRPr="004F223A" w:rsidRDefault="00997CCB" w:rsidP="00454591">
      <w:pPr>
        <w:numPr>
          <w:ilvl w:val="0"/>
          <w:numId w:val="30"/>
        </w:numPr>
        <w:spacing w:line="360" w:lineRule="auto"/>
        <w:rPr>
          <w:sz w:val="28"/>
          <w:szCs w:val="28"/>
        </w:rPr>
      </w:pPr>
      <w:r w:rsidRPr="004F223A">
        <w:rPr>
          <w:rStyle w:val="Manh"/>
          <w:b w:val="0"/>
          <w:bCs w:val="0"/>
          <w:sz w:val="28"/>
          <w:szCs w:val="28"/>
        </w:rPr>
        <w:lastRenderedPageBreak/>
        <w:t>Đặc trưng giữa các lớp giống nhau</w:t>
      </w:r>
    </w:p>
    <w:p w14:paraId="27A26A0C" w14:textId="71D2B4DB" w:rsidR="00997CCB" w:rsidRPr="00997CCB" w:rsidRDefault="00997CCB" w:rsidP="00454591">
      <w:pPr>
        <w:numPr>
          <w:ilvl w:val="0"/>
          <w:numId w:val="13"/>
        </w:numPr>
        <w:spacing w:line="360" w:lineRule="auto"/>
        <w:rPr>
          <w:sz w:val="28"/>
          <w:szCs w:val="28"/>
        </w:rPr>
      </w:pPr>
      <w:r w:rsidRPr="00997CCB">
        <w:rPr>
          <w:sz w:val="28"/>
          <w:szCs w:val="28"/>
        </w:rPr>
        <w:t>Giấy ↔ Bìa carton</w:t>
      </w:r>
    </w:p>
    <w:p w14:paraId="1CCB1D69" w14:textId="1A30A7E7" w:rsidR="00997CCB" w:rsidRPr="00997CCB" w:rsidRDefault="00997CCB" w:rsidP="00454591">
      <w:pPr>
        <w:numPr>
          <w:ilvl w:val="0"/>
          <w:numId w:val="13"/>
        </w:numPr>
        <w:spacing w:line="360" w:lineRule="auto"/>
        <w:rPr>
          <w:sz w:val="28"/>
          <w:szCs w:val="28"/>
        </w:rPr>
      </w:pPr>
      <w:r w:rsidRPr="00997CCB">
        <w:rPr>
          <w:sz w:val="28"/>
          <w:szCs w:val="28"/>
        </w:rPr>
        <w:t>Kim loại ↔ Thủy tinh</w:t>
      </w:r>
    </w:p>
    <w:p w14:paraId="4558210E" w14:textId="77777777" w:rsidR="004F223A" w:rsidRDefault="00997CCB" w:rsidP="00997CCB">
      <w:pPr>
        <w:spacing w:line="360" w:lineRule="auto"/>
        <w:rPr>
          <w:sz w:val="28"/>
          <w:szCs w:val="28"/>
        </w:rPr>
      </w:pPr>
      <w:r w:rsidRPr="00997CCB">
        <w:rPr>
          <w:sz w:val="28"/>
          <w:szCs w:val="28"/>
        </w:rPr>
        <w:t>→ Làm mô hình khó phân biệt</w:t>
      </w:r>
    </w:p>
    <w:p w14:paraId="48A8BF66" w14:textId="46A865D9" w:rsidR="00997CCB" w:rsidRPr="00997CCB" w:rsidRDefault="00997CCB" w:rsidP="00454591">
      <w:pPr>
        <w:numPr>
          <w:ilvl w:val="0"/>
          <w:numId w:val="30"/>
        </w:numPr>
        <w:spacing w:line="360" w:lineRule="auto"/>
        <w:rPr>
          <w:sz w:val="28"/>
          <w:szCs w:val="28"/>
        </w:rPr>
      </w:pPr>
      <w:r w:rsidRPr="00997CCB">
        <w:rPr>
          <w:rStyle w:val="Manh"/>
          <w:b w:val="0"/>
          <w:bCs w:val="0"/>
          <w:sz w:val="28"/>
          <w:szCs w:val="28"/>
        </w:rPr>
        <w:t>Chất lượng ảnh đầu vào</w:t>
      </w:r>
    </w:p>
    <w:p w14:paraId="1459EB53" w14:textId="77777777" w:rsidR="004F223A" w:rsidRDefault="00997CCB" w:rsidP="00454591">
      <w:pPr>
        <w:numPr>
          <w:ilvl w:val="0"/>
          <w:numId w:val="13"/>
        </w:numPr>
        <w:spacing w:line="360" w:lineRule="auto"/>
        <w:rPr>
          <w:sz w:val="28"/>
          <w:szCs w:val="28"/>
        </w:rPr>
      </w:pPr>
      <w:r w:rsidRPr="00997CCB">
        <w:rPr>
          <w:sz w:val="28"/>
          <w:szCs w:val="28"/>
        </w:rPr>
        <w:t>Ảnh:</w:t>
      </w:r>
    </w:p>
    <w:p w14:paraId="5ED9CEC4" w14:textId="77777777" w:rsidR="004F223A" w:rsidRDefault="004F223A" w:rsidP="004F223A">
      <w:pPr>
        <w:spacing w:line="360" w:lineRule="auto"/>
        <w:ind w:left="720"/>
        <w:rPr>
          <w:sz w:val="28"/>
          <w:szCs w:val="28"/>
        </w:rPr>
      </w:pPr>
      <w:r>
        <w:rPr>
          <w:sz w:val="28"/>
          <w:szCs w:val="28"/>
          <w:lang w:val="en-US"/>
        </w:rPr>
        <w:t xml:space="preserve">+   </w:t>
      </w:r>
      <w:r w:rsidR="00997CCB" w:rsidRPr="004F223A">
        <w:rPr>
          <w:sz w:val="28"/>
          <w:szCs w:val="28"/>
        </w:rPr>
        <w:t>Mờ</w:t>
      </w:r>
    </w:p>
    <w:p w14:paraId="1B4E1BE1" w14:textId="77777777" w:rsidR="004F223A" w:rsidRDefault="004F223A" w:rsidP="004F223A">
      <w:pPr>
        <w:spacing w:line="360" w:lineRule="auto"/>
        <w:ind w:left="720"/>
        <w:rPr>
          <w:sz w:val="28"/>
          <w:szCs w:val="28"/>
        </w:rPr>
      </w:pPr>
      <w:r>
        <w:rPr>
          <w:sz w:val="28"/>
          <w:szCs w:val="28"/>
          <w:lang w:val="en-US"/>
        </w:rPr>
        <w:t xml:space="preserve">+   </w:t>
      </w:r>
      <w:r w:rsidR="00997CCB" w:rsidRPr="00997CCB">
        <w:rPr>
          <w:sz w:val="28"/>
          <w:szCs w:val="28"/>
        </w:rPr>
        <w:t>Thiếu sáng</w:t>
      </w:r>
    </w:p>
    <w:p w14:paraId="73B0F1A9" w14:textId="7E16F314" w:rsidR="00997CCB" w:rsidRPr="00997CCB" w:rsidRDefault="004F223A" w:rsidP="004F223A">
      <w:pPr>
        <w:spacing w:line="360" w:lineRule="auto"/>
        <w:ind w:left="720"/>
        <w:rPr>
          <w:sz w:val="28"/>
          <w:szCs w:val="28"/>
        </w:rPr>
      </w:pPr>
      <w:r>
        <w:rPr>
          <w:sz w:val="28"/>
          <w:szCs w:val="28"/>
          <w:lang w:val="en-US"/>
        </w:rPr>
        <w:t xml:space="preserve">+   </w:t>
      </w:r>
      <w:r w:rsidR="00997CCB" w:rsidRPr="00997CCB">
        <w:rPr>
          <w:sz w:val="28"/>
          <w:szCs w:val="28"/>
        </w:rPr>
        <w:t>Nhiều nhiễu</w:t>
      </w:r>
    </w:p>
    <w:p w14:paraId="1C0DFF26" w14:textId="77777777" w:rsidR="004F223A" w:rsidRDefault="00997CCB" w:rsidP="00997CCB">
      <w:pPr>
        <w:spacing w:line="360" w:lineRule="auto"/>
        <w:rPr>
          <w:sz w:val="28"/>
          <w:szCs w:val="28"/>
        </w:rPr>
      </w:pPr>
      <w:r w:rsidRPr="00997CCB">
        <w:rPr>
          <w:sz w:val="28"/>
          <w:szCs w:val="28"/>
        </w:rPr>
        <w:t>→ Làm giảm khả năng nhận diện</w:t>
      </w:r>
    </w:p>
    <w:p w14:paraId="4987FFBE" w14:textId="5B31AEDB" w:rsidR="00997CCB" w:rsidRPr="00997CCB" w:rsidRDefault="00997CCB" w:rsidP="00454591">
      <w:pPr>
        <w:numPr>
          <w:ilvl w:val="0"/>
          <w:numId w:val="30"/>
        </w:numPr>
        <w:spacing w:line="360" w:lineRule="auto"/>
        <w:rPr>
          <w:sz w:val="28"/>
          <w:szCs w:val="28"/>
        </w:rPr>
      </w:pPr>
      <w:r w:rsidRPr="00997CCB">
        <w:rPr>
          <w:rStyle w:val="Manh"/>
          <w:b w:val="0"/>
          <w:bCs w:val="0"/>
          <w:sz w:val="28"/>
          <w:szCs w:val="28"/>
        </w:rPr>
        <w:t>Giới hạn của mô hình</w:t>
      </w:r>
    </w:p>
    <w:p w14:paraId="016AE814" w14:textId="1AF34441" w:rsidR="00997CCB" w:rsidRPr="00997CCB" w:rsidRDefault="00997CCB" w:rsidP="00454591">
      <w:pPr>
        <w:numPr>
          <w:ilvl w:val="0"/>
          <w:numId w:val="13"/>
        </w:numPr>
        <w:spacing w:line="360" w:lineRule="auto"/>
        <w:rPr>
          <w:sz w:val="28"/>
          <w:szCs w:val="28"/>
        </w:rPr>
      </w:pPr>
      <w:r w:rsidRPr="00997CCB">
        <w:rPr>
          <w:sz w:val="28"/>
          <w:szCs w:val="28"/>
        </w:rPr>
        <w:t>Sử dụng ResNet18 (mô hình nhẹ)</w:t>
      </w:r>
    </w:p>
    <w:p w14:paraId="689AA483" w14:textId="78C8D264" w:rsidR="00997CCB" w:rsidRPr="00997CCB" w:rsidRDefault="00997CCB" w:rsidP="00454591">
      <w:pPr>
        <w:numPr>
          <w:ilvl w:val="0"/>
          <w:numId w:val="13"/>
        </w:numPr>
        <w:spacing w:line="360" w:lineRule="auto"/>
        <w:rPr>
          <w:sz w:val="28"/>
          <w:szCs w:val="28"/>
        </w:rPr>
      </w:pPr>
      <w:r w:rsidRPr="00997CCB">
        <w:rPr>
          <w:sz w:val="28"/>
          <w:szCs w:val="28"/>
        </w:rPr>
        <w:t>Chưa đủ mạnh để xử lý các trường hợp phức tạp</w:t>
      </w:r>
    </w:p>
    <w:p w14:paraId="0FA6173A" w14:textId="5FAA60E9" w:rsidR="00997CCB" w:rsidRPr="00997CCB" w:rsidRDefault="00997CCB" w:rsidP="00454591">
      <w:pPr>
        <w:numPr>
          <w:ilvl w:val="0"/>
          <w:numId w:val="30"/>
        </w:numPr>
        <w:spacing w:line="360" w:lineRule="auto"/>
        <w:rPr>
          <w:sz w:val="28"/>
          <w:szCs w:val="28"/>
        </w:rPr>
      </w:pPr>
      <w:r w:rsidRPr="00997CCB">
        <w:rPr>
          <w:rStyle w:val="Manh"/>
          <w:b w:val="0"/>
          <w:bCs w:val="0"/>
          <w:sz w:val="28"/>
          <w:szCs w:val="28"/>
        </w:rPr>
        <w:t>Chưa tối ưu tiền xử lý và augmentation</w:t>
      </w:r>
    </w:p>
    <w:p w14:paraId="3C814938" w14:textId="77777777" w:rsidR="004F223A" w:rsidRDefault="00997CCB" w:rsidP="00454591">
      <w:pPr>
        <w:numPr>
          <w:ilvl w:val="0"/>
          <w:numId w:val="13"/>
        </w:numPr>
        <w:spacing w:line="360" w:lineRule="auto"/>
        <w:rPr>
          <w:sz w:val="28"/>
          <w:szCs w:val="28"/>
        </w:rPr>
      </w:pPr>
      <w:r w:rsidRPr="00997CCB">
        <w:rPr>
          <w:sz w:val="28"/>
          <w:szCs w:val="28"/>
        </w:rPr>
        <w:t>Chưa áp dụng:</w:t>
      </w:r>
    </w:p>
    <w:p w14:paraId="17EF6FDF" w14:textId="77777777" w:rsidR="004F223A" w:rsidRDefault="004F223A" w:rsidP="004F223A">
      <w:pPr>
        <w:spacing w:line="360" w:lineRule="auto"/>
        <w:ind w:left="720"/>
        <w:rPr>
          <w:sz w:val="28"/>
          <w:szCs w:val="28"/>
        </w:rPr>
      </w:pPr>
      <w:r>
        <w:rPr>
          <w:sz w:val="28"/>
          <w:szCs w:val="28"/>
          <w:lang w:val="en-US"/>
        </w:rPr>
        <w:t xml:space="preserve">+   </w:t>
      </w:r>
      <w:r w:rsidR="00997CCB" w:rsidRPr="004F223A">
        <w:rPr>
          <w:sz w:val="28"/>
          <w:szCs w:val="28"/>
        </w:rPr>
        <w:t>Xoay ảnh</w:t>
      </w:r>
    </w:p>
    <w:p w14:paraId="007B62EB" w14:textId="77777777" w:rsidR="004F223A" w:rsidRDefault="004F223A" w:rsidP="004F223A">
      <w:pPr>
        <w:spacing w:line="360" w:lineRule="auto"/>
        <w:ind w:left="720"/>
        <w:rPr>
          <w:sz w:val="28"/>
          <w:szCs w:val="28"/>
        </w:rPr>
      </w:pPr>
      <w:r>
        <w:rPr>
          <w:sz w:val="28"/>
          <w:szCs w:val="28"/>
          <w:lang w:val="en-US"/>
        </w:rPr>
        <w:t xml:space="preserve">+   </w:t>
      </w:r>
      <w:r w:rsidR="00997CCB" w:rsidRPr="00997CCB">
        <w:rPr>
          <w:sz w:val="28"/>
          <w:szCs w:val="28"/>
        </w:rPr>
        <w:t>Lật ảnh</w:t>
      </w:r>
    </w:p>
    <w:p w14:paraId="5D3687BF" w14:textId="2867A4F7" w:rsidR="00997CCB" w:rsidRPr="00997CCB" w:rsidRDefault="004F223A" w:rsidP="004F223A">
      <w:pPr>
        <w:spacing w:line="360" w:lineRule="auto"/>
        <w:ind w:left="720"/>
        <w:rPr>
          <w:sz w:val="28"/>
          <w:szCs w:val="28"/>
        </w:rPr>
      </w:pPr>
      <w:r>
        <w:rPr>
          <w:sz w:val="28"/>
          <w:szCs w:val="28"/>
          <w:lang w:val="en-US"/>
        </w:rPr>
        <w:t xml:space="preserve">+   </w:t>
      </w:r>
      <w:r w:rsidR="00997CCB" w:rsidRPr="00997CCB">
        <w:rPr>
          <w:sz w:val="28"/>
          <w:szCs w:val="28"/>
        </w:rPr>
        <w:t>Tăng nhiễu</w:t>
      </w:r>
    </w:p>
    <w:p w14:paraId="7B2BAF19" w14:textId="1B4F3995" w:rsidR="004F223A" w:rsidRDefault="00997CCB" w:rsidP="00997CCB">
      <w:pPr>
        <w:spacing w:line="360" w:lineRule="auto"/>
        <w:rPr>
          <w:sz w:val="28"/>
          <w:szCs w:val="28"/>
        </w:rPr>
      </w:pPr>
      <w:r w:rsidRPr="00997CCB">
        <w:rPr>
          <w:sz w:val="28"/>
          <w:szCs w:val="28"/>
        </w:rPr>
        <w:t>→ Làm giảm khả năng tổng quát hóa</w:t>
      </w:r>
    </w:p>
    <w:p w14:paraId="4960D242" w14:textId="77777777" w:rsidR="004F223A" w:rsidRDefault="004F223A" w:rsidP="00997CCB">
      <w:pPr>
        <w:spacing w:line="360" w:lineRule="auto"/>
        <w:rPr>
          <w:sz w:val="28"/>
          <w:szCs w:val="28"/>
        </w:rPr>
      </w:pPr>
    </w:p>
    <w:p w14:paraId="71B63B78" w14:textId="703FD79D" w:rsidR="004F223A" w:rsidRPr="004F223A" w:rsidRDefault="004F223A" w:rsidP="004F223A">
      <w:pPr>
        <w:spacing w:line="360" w:lineRule="auto"/>
        <w:rPr>
          <w:b/>
          <w:bCs/>
          <w:sz w:val="28"/>
          <w:szCs w:val="28"/>
        </w:rPr>
      </w:pPr>
      <w:r w:rsidRPr="004F223A">
        <w:rPr>
          <w:b/>
          <w:bCs/>
          <w:sz w:val="28"/>
          <w:szCs w:val="28"/>
        </w:rPr>
        <w:t>5.3. Hạn chế của hệ thống</w:t>
      </w:r>
    </w:p>
    <w:p w14:paraId="0A5A396B" w14:textId="4F251529" w:rsidR="004F223A" w:rsidRPr="004F223A" w:rsidRDefault="004F223A" w:rsidP="004F223A">
      <w:pPr>
        <w:spacing w:line="360" w:lineRule="auto"/>
        <w:rPr>
          <w:sz w:val="28"/>
          <w:szCs w:val="28"/>
        </w:rPr>
      </w:pPr>
      <w:r w:rsidRPr="004F223A">
        <w:rPr>
          <w:sz w:val="28"/>
          <w:szCs w:val="28"/>
        </w:rPr>
        <w:t xml:space="preserve">     Hệ thống hiện tại còn tồn tại một số hạn chế:</w:t>
      </w:r>
    </w:p>
    <w:p w14:paraId="42598188" w14:textId="1A299BFA" w:rsidR="004F223A" w:rsidRPr="004F223A" w:rsidRDefault="004F223A" w:rsidP="00454591">
      <w:pPr>
        <w:numPr>
          <w:ilvl w:val="0"/>
          <w:numId w:val="30"/>
        </w:numPr>
        <w:spacing w:line="360" w:lineRule="auto"/>
        <w:rPr>
          <w:sz w:val="28"/>
          <w:szCs w:val="28"/>
        </w:rPr>
      </w:pPr>
      <w:r w:rsidRPr="004F223A">
        <w:rPr>
          <w:rStyle w:val="Manh"/>
          <w:b w:val="0"/>
          <w:bCs w:val="0"/>
          <w:sz w:val="28"/>
          <w:szCs w:val="28"/>
        </w:rPr>
        <w:t>Độ chính xác chưa cao trong mọi trường hợp</w:t>
      </w:r>
    </w:p>
    <w:p w14:paraId="508D9923" w14:textId="36387E93" w:rsidR="004F223A" w:rsidRPr="004F223A" w:rsidRDefault="004F223A" w:rsidP="00454591">
      <w:pPr>
        <w:numPr>
          <w:ilvl w:val="0"/>
          <w:numId w:val="13"/>
        </w:numPr>
        <w:spacing w:line="360" w:lineRule="auto"/>
        <w:rPr>
          <w:sz w:val="28"/>
          <w:szCs w:val="28"/>
        </w:rPr>
      </w:pPr>
      <w:r w:rsidRPr="004F223A">
        <w:rPr>
          <w:sz w:val="28"/>
          <w:szCs w:val="28"/>
        </w:rPr>
        <w:t>Vẫn có nhầm lẫn giữa các lớp tương tự</w:t>
      </w:r>
    </w:p>
    <w:p w14:paraId="6338A636" w14:textId="6C21775C" w:rsidR="004F223A" w:rsidRPr="004F223A" w:rsidRDefault="004F223A" w:rsidP="00454591">
      <w:pPr>
        <w:numPr>
          <w:ilvl w:val="0"/>
          <w:numId w:val="30"/>
        </w:numPr>
        <w:spacing w:line="360" w:lineRule="auto"/>
        <w:rPr>
          <w:sz w:val="28"/>
          <w:szCs w:val="28"/>
        </w:rPr>
      </w:pPr>
      <w:r w:rsidRPr="004F223A">
        <w:rPr>
          <w:rStyle w:val="Manh"/>
          <w:b w:val="0"/>
          <w:bCs w:val="0"/>
          <w:sz w:val="28"/>
          <w:szCs w:val="28"/>
        </w:rPr>
        <w:t>Phụ thuộc vào ảnh đầu vào</w:t>
      </w:r>
    </w:p>
    <w:p w14:paraId="0F4D3EEF" w14:textId="53D9404E" w:rsidR="004F223A" w:rsidRPr="004F223A" w:rsidRDefault="004F223A" w:rsidP="00454591">
      <w:pPr>
        <w:numPr>
          <w:ilvl w:val="0"/>
          <w:numId w:val="13"/>
        </w:numPr>
        <w:spacing w:line="360" w:lineRule="auto"/>
        <w:rPr>
          <w:sz w:val="28"/>
          <w:szCs w:val="28"/>
        </w:rPr>
      </w:pPr>
      <w:r w:rsidRPr="004F223A">
        <w:rPr>
          <w:sz w:val="28"/>
          <w:szCs w:val="28"/>
        </w:rPr>
        <w:t>Ảnh càng rõ → kết quả càng tốt</w:t>
      </w:r>
    </w:p>
    <w:p w14:paraId="7EB2DB80" w14:textId="2BDEC574" w:rsidR="004F223A" w:rsidRPr="004F223A" w:rsidRDefault="004F223A" w:rsidP="00454591">
      <w:pPr>
        <w:numPr>
          <w:ilvl w:val="0"/>
          <w:numId w:val="13"/>
        </w:numPr>
        <w:spacing w:line="360" w:lineRule="auto"/>
        <w:rPr>
          <w:sz w:val="28"/>
          <w:szCs w:val="28"/>
        </w:rPr>
      </w:pPr>
      <w:r w:rsidRPr="004F223A">
        <w:rPr>
          <w:sz w:val="28"/>
          <w:szCs w:val="28"/>
        </w:rPr>
        <w:t>Ảnh xấu → dễ sai</w:t>
      </w:r>
    </w:p>
    <w:p w14:paraId="2E9BAF78" w14:textId="55A89219" w:rsidR="004F223A" w:rsidRPr="004F223A" w:rsidRDefault="004F223A" w:rsidP="00454591">
      <w:pPr>
        <w:numPr>
          <w:ilvl w:val="0"/>
          <w:numId w:val="30"/>
        </w:numPr>
        <w:spacing w:line="360" w:lineRule="auto"/>
        <w:rPr>
          <w:sz w:val="28"/>
          <w:szCs w:val="28"/>
        </w:rPr>
      </w:pPr>
      <w:r w:rsidRPr="004F223A">
        <w:rPr>
          <w:rStyle w:val="Manh"/>
          <w:b w:val="0"/>
          <w:bCs w:val="0"/>
          <w:sz w:val="28"/>
          <w:szCs w:val="28"/>
        </w:rPr>
        <w:t>Giới hạn số lượng lớp</w:t>
      </w:r>
    </w:p>
    <w:p w14:paraId="25A74CB6" w14:textId="1B009238" w:rsidR="004F223A" w:rsidRPr="004F223A" w:rsidRDefault="004F223A" w:rsidP="00454591">
      <w:pPr>
        <w:numPr>
          <w:ilvl w:val="0"/>
          <w:numId w:val="13"/>
        </w:numPr>
        <w:spacing w:line="360" w:lineRule="auto"/>
        <w:rPr>
          <w:sz w:val="28"/>
          <w:szCs w:val="28"/>
        </w:rPr>
      </w:pPr>
      <w:r w:rsidRPr="004F223A">
        <w:rPr>
          <w:sz w:val="28"/>
          <w:szCs w:val="28"/>
        </w:rPr>
        <w:lastRenderedPageBreak/>
        <w:t>Chỉ phân loại được 6 loại rác</w:t>
      </w:r>
    </w:p>
    <w:p w14:paraId="326B737B" w14:textId="62187ACC" w:rsidR="004F223A" w:rsidRPr="004F223A" w:rsidRDefault="004F223A" w:rsidP="00454591">
      <w:pPr>
        <w:numPr>
          <w:ilvl w:val="0"/>
          <w:numId w:val="13"/>
        </w:numPr>
        <w:spacing w:line="360" w:lineRule="auto"/>
        <w:rPr>
          <w:sz w:val="28"/>
          <w:szCs w:val="28"/>
        </w:rPr>
      </w:pPr>
      <w:r w:rsidRPr="004F223A">
        <w:rPr>
          <w:sz w:val="28"/>
          <w:szCs w:val="28"/>
        </w:rPr>
        <w:t>Chưa bao phủ hết thực tế</w:t>
      </w:r>
    </w:p>
    <w:p w14:paraId="5F3A12BE" w14:textId="0B47EC40" w:rsidR="004F223A" w:rsidRPr="004F223A" w:rsidRDefault="004F223A" w:rsidP="00454591">
      <w:pPr>
        <w:numPr>
          <w:ilvl w:val="0"/>
          <w:numId w:val="30"/>
        </w:numPr>
        <w:spacing w:line="360" w:lineRule="auto"/>
        <w:rPr>
          <w:sz w:val="28"/>
          <w:szCs w:val="28"/>
        </w:rPr>
      </w:pPr>
      <w:r w:rsidRPr="004F223A">
        <w:rPr>
          <w:rStyle w:val="Manh"/>
          <w:b w:val="0"/>
          <w:bCs w:val="0"/>
          <w:sz w:val="28"/>
          <w:szCs w:val="28"/>
        </w:rPr>
        <w:t>Lớp “Rác khác” còn chung chung</w:t>
      </w:r>
    </w:p>
    <w:p w14:paraId="30AE7462" w14:textId="09D6ECDC" w:rsidR="004F223A" w:rsidRPr="004F223A" w:rsidRDefault="004F223A" w:rsidP="00454591">
      <w:pPr>
        <w:numPr>
          <w:ilvl w:val="0"/>
          <w:numId w:val="13"/>
        </w:numPr>
        <w:spacing w:line="360" w:lineRule="auto"/>
        <w:rPr>
          <w:sz w:val="28"/>
          <w:szCs w:val="28"/>
        </w:rPr>
      </w:pPr>
      <w:r w:rsidRPr="004F223A">
        <w:rPr>
          <w:sz w:val="28"/>
          <w:szCs w:val="28"/>
        </w:rPr>
        <w:t>Chưa phân loại chi tiết các loại rác khác nhau</w:t>
      </w:r>
    </w:p>
    <w:p w14:paraId="2FB3B1F0" w14:textId="3E410C82" w:rsidR="004F223A" w:rsidRPr="004F223A" w:rsidRDefault="004F223A" w:rsidP="00454591">
      <w:pPr>
        <w:numPr>
          <w:ilvl w:val="0"/>
          <w:numId w:val="30"/>
        </w:numPr>
        <w:spacing w:line="360" w:lineRule="auto"/>
        <w:rPr>
          <w:sz w:val="28"/>
          <w:szCs w:val="28"/>
        </w:rPr>
      </w:pPr>
      <w:r w:rsidRPr="004F223A">
        <w:rPr>
          <w:rStyle w:val="Manh"/>
          <w:b w:val="0"/>
          <w:bCs w:val="0"/>
          <w:sz w:val="28"/>
          <w:szCs w:val="28"/>
        </w:rPr>
        <w:t>Hiệu năng hệ thống</w:t>
      </w:r>
    </w:p>
    <w:p w14:paraId="1BBE11F7" w14:textId="16AD38E5" w:rsidR="004F223A" w:rsidRPr="004F223A" w:rsidRDefault="004F223A" w:rsidP="00454591">
      <w:pPr>
        <w:numPr>
          <w:ilvl w:val="0"/>
          <w:numId w:val="13"/>
        </w:numPr>
        <w:spacing w:line="360" w:lineRule="auto"/>
        <w:rPr>
          <w:sz w:val="28"/>
          <w:szCs w:val="28"/>
        </w:rPr>
      </w:pPr>
      <w:r w:rsidRPr="004F223A">
        <w:rPr>
          <w:sz w:val="28"/>
          <w:szCs w:val="28"/>
        </w:rPr>
        <w:t>Chạy trên CPU → tốc độ chưa tối ưu</w:t>
      </w:r>
    </w:p>
    <w:p w14:paraId="65C3F909" w14:textId="25CF7234" w:rsidR="004F223A" w:rsidRPr="004F223A" w:rsidRDefault="004F223A" w:rsidP="00454591">
      <w:pPr>
        <w:numPr>
          <w:ilvl w:val="0"/>
          <w:numId w:val="13"/>
        </w:numPr>
        <w:spacing w:line="360" w:lineRule="auto"/>
        <w:rPr>
          <w:sz w:val="28"/>
          <w:szCs w:val="28"/>
        </w:rPr>
      </w:pPr>
      <w:r w:rsidRPr="004F223A">
        <w:rPr>
          <w:sz w:val="28"/>
          <w:szCs w:val="28"/>
        </w:rPr>
        <w:t>Chưa triển khai trên thiết bị thực tế (mobile, camera realtime)</w:t>
      </w:r>
    </w:p>
    <w:p w14:paraId="104AE799" w14:textId="77777777" w:rsidR="004F223A" w:rsidRDefault="004F223A">
      <w:pPr>
        <w:pStyle w:val="u1"/>
        <w:jc w:val="center"/>
        <w:rPr>
          <w:rFonts w:ascii="Times New Roman" w:hAnsi="Times New Roman" w:hint="default"/>
          <w:sz w:val="28"/>
          <w:szCs w:val="28"/>
          <w:lang w:val="vi-VN"/>
        </w:rPr>
      </w:pPr>
    </w:p>
    <w:p w14:paraId="74505EEF" w14:textId="77777777" w:rsidR="004F223A" w:rsidRDefault="004F223A">
      <w:pPr>
        <w:pStyle w:val="u1"/>
        <w:jc w:val="center"/>
        <w:rPr>
          <w:rFonts w:ascii="Times New Roman" w:hAnsi="Times New Roman" w:hint="default"/>
          <w:sz w:val="28"/>
          <w:szCs w:val="28"/>
          <w:lang w:val="vi-VN"/>
        </w:rPr>
      </w:pPr>
    </w:p>
    <w:p w14:paraId="017E4544" w14:textId="77777777" w:rsidR="004F223A" w:rsidRDefault="004F223A">
      <w:pPr>
        <w:pStyle w:val="u1"/>
        <w:jc w:val="center"/>
        <w:rPr>
          <w:rFonts w:ascii="Times New Roman" w:hAnsi="Times New Roman" w:hint="default"/>
          <w:sz w:val="28"/>
          <w:szCs w:val="28"/>
          <w:lang w:val="vi-VN"/>
        </w:rPr>
      </w:pPr>
    </w:p>
    <w:p w14:paraId="368E6BB0" w14:textId="77777777" w:rsidR="004F223A" w:rsidRDefault="004F223A">
      <w:pPr>
        <w:pStyle w:val="u1"/>
        <w:jc w:val="center"/>
        <w:rPr>
          <w:rFonts w:ascii="Times New Roman" w:hAnsi="Times New Roman" w:hint="default"/>
          <w:sz w:val="28"/>
          <w:szCs w:val="28"/>
          <w:lang w:val="vi-VN"/>
        </w:rPr>
      </w:pPr>
    </w:p>
    <w:p w14:paraId="1B9191E1" w14:textId="77777777" w:rsidR="004F223A" w:rsidRDefault="004F223A">
      <w:pPr>
        <w:pStyle w:val="u1"/>
        <w:jc w:val="center"/>
        <w:rPr>
          <w:rFonts w:ascii="Times New Roman" w:hAnsi="Times New Roman" w:hint="default"/>
          <w:sz w:val="28"/>
          <w:szCs w:val="28"/>
          <w:lang w:val="vi-VN"/>
        </w:rPr>
      </w:pPr>
    </w:p>
    <w:p w14:paraId="2EAC9F4E" w14:textId="77777777" w:rsidR="004F223A" w:rsidRDefault="004F223A">
      <w:pPr>
        <w:pStyle w:val="u1"/>
        <w:jc w:val="center"/>
        <w:rPr>
          <w:rFonts w:ascii="Times New Roman" w:hAnsi="Times New Roman" w:hint="default"/>
          <w:sz w:val="28"/>
          <w:szCs w:val="28"/>
          <w:lang w:val="vi-VN"/>
        </w:rPr>
      </w:pPr>
    </w:p>
    <w:p w14:paraId="4C5D6BF0" w14:textId="77777777" w:rsidR="004F223A" w:rsidRDefault="004F223A">
      <w:pPr>
        <w:pStyle w:val="u1"/>
        <w:jc w:val="center"/>
        <w:rPr>
          <w:rFonts w:ascii="Times New Roman" w:hAnsi="Times New Roman" w:hint="default"/>
          <w:sz w:val="28"/>
          <w:szCs w:val="28"/>
          <w:lang w:val="vi-VN"/>
        </w:rPr>
      </w:pPr>
    </w:p>
    <w:p w14:paraId="7D1C4EBB" w14:textId="77777777" w:rsidR="004F223A" w:rsidRDefault="004F223A">
      <w:pPr>
        <w:pStyle w:val="u1"/>
        <w:jc w:val="center"/>
        <w:rPr>
          <w:rFonts w:ascii="Times New Roman" w:hAnsi="Times New Roman" w:hint="default"/>
          <w:sz w:val="28"/>
          <w:szCs w:val="28"/>
          <w:lang w:val="vi-VN"/>
        </w:rPr>
      </w:pPr>
    </w:p>
    <w:p w14:paraId="5F53E300" w14:textId="77777777" w:rsidR="004F223A" w:rsidRDefault="004F223A">
      <w:pPr>
        <w:pStyle w:val="u1"/>
        <w:jc w:val="center"/>
        <w:rPr>
          <w:rFonts w:ascii="Times New Roman" w:hAnsi="Times New Roman" w:hint="default"/>
          <w:sz w:val="28"/>
          <w:szCs w:val="28"/>
          <w:lang w:val="vi-VN"/>
        </w:rPr>
      </w:pPr>
    </w:p>
    <w:p w14:paraId="7C8D6DBF" w14:textId="77777777" w:rsidR="004F223A" w:rsidRDefault="004F223A">
      <w:pPr>
        <w:pStyle w:val="u1"/>
        <w:jc w:val="center"/>
        <w:rPr>
          <w:rFonts w:ascii="Times New Roman" w:hAnsi="Times New Roman" w:hint="default"/>
          <w:sz w:val="28"/>
          <w:szCs w:val="28"/>
          <w:lang w:val="vi-VN"/>
        </w:rPr>
      </w:pPr>
    </w:p>
    <w:p w14:paraId="2E5CEACF" w14:textId="77777777" w:rsidR="004F223A" w:rsidRDefault="004F223A">
      <w:pPr>
        <w:pStyle w:val="u1"/>
        <w:jc w:val="center"/>
        <w:rPr>
          <w:rFonts w:ascii="Times New Roman" w:hAnsi="Times New Roman" w:hint="default"/>
          <w:sz w:val="28"/>
          <w:szCs w:val="28"/>
          <w:lang w:val="vi-VN"/>
        </w:rPr>
      </w:pPr>
    </w:p>
    <w:p w14:paraId="0FB1D222" w14:textId="77777777" w:rsidR="004F223A" w:rsidRDefault="004F223A">
      <w:pPr>
        <w:pStyle w:val="u1"/>
        <w:jc w:val="center"/>
        <w:rPr>
          <w:rFonts w:ascii="Times New Roman" w:hAnsi="Times New Roman" w:hint="default"/>
          <w:sz w:val="28"/>
          <w:szCs w:val="28"/>
          <w:lang w:val="vi-VN"/>
        </w:rPr>
      </w:pPr>
    </w:p>
    <w:p w14:paraId="5BF4A8A1" w14:textId="77777777" w:rsidR="004F223A" w:rsidRDefault="004F223A">
      <w:pPr>
        <w:pStyle w:val="u1"/>
        <w:jc w:val="center"/>
        <w:rPr>
          <w:rFonts w:ascii="Times New Roman" w:hAnsi="Times New Roman" w:hint="default"/>
          <w:sz w:val="28"/>
          <w:szCs w:val="28"/>
          <w:lang w:val="vi-VN"/>
        </w:rPr>
      </w:pPr>
    </w:p>
    <w:p w14:paraId="201D3E2E" w14:textId="77777777" w:rsidR="004F223A" w:rsidRDefault="004F223A">
      <w:pPr>
        <w:pStyle w:val="u1"/>
        <w:jc w:val="center"/>
        <w:rPr>
          <w:rFonts w:ascii="Times New Roman" w:hAnsi="Times New Roman" w:hint="default"/>
          <w:sz w:val="28"/>
          <w:szCs w:val="28"/>
          <w:lang w:val="vi-VN"/>
        </w:rPr>
      </w:pPr>
    </w:p>
    <w:p w14:paraId="6D469D86" w14:textId="77777777" w:rsidR="004F223A" w:rsidRDefault="004F223A">
      <w:pPr>
        <w:pStyle w:val="u1"/>
        <w:jc w:val="center"/>
        <w:rPr>
          <w:rFonts w:ascii="Times New Roman" w:hAnsi="Times New Roman" w:hint="default"/>
          <w:sz w:val="28"/>
          <w:szCs w:val="28"/>
          <w:lang w:val="vi-VN"/>
        </w:rPr>
      </w:pPr>
    </w:p>
    <w:p w14:paraId="6F4BE704" w14:textId="6E85A842" w:rsidR="004F223A" w:rsidRDefault="004F223A">
      <w:pPr>
        <w:pStyle w:val="u1"/>
        <w:jc w:val="center"/>
        <w:rPr>
          <w:rFonts w:ascii="Times New Roman" w:hAnsi="Times New Roman" w:hint="default"/>
          <w:sz w:val="28"/>
          <w:szCs w:val="28"/>
          <w:lang w:val="vi-VN"/>
        </w:rPr>
      </w:pPr>
    </w:p>
    <w:p w14:paraId="1894EB22" w14:textId="240D3445" w:rsidR="005E66E7" w:rsidRDefault="005E66E7" w:rsidP="005E66E7">
      <w:pPr>
        <w:rPr>
          <w:lang w:val="vi-VN" w:eastAsia="zh-CN"/>
        </w:rPr>
      </w:pPr>
    </w:p>
    <w:p w14:paraId="299B0865" w14:textId="77777777" w:rsidR="005E66E7" w:rsidRPr="005E66E7" w:rsidRDefault="005E66E7" w:rsidP="005E66E7">
      <w:pPr>
        <w:rPr>
          <w:lang w:val="vi-VN" w:eastAsia="zh-CN"/>
        </w:rPr>
      </w:pPr>
    </w:p>
    <w:p w14:paraId="39490ED8" w14:textId="5A907B61" w:rsidR="004F223A" w:rsidRDefault="00FF6205" w:rsidP="00FF6205">
      <w:pPr>
        <w:spacing w:line="360" w:lineRule="auto"/>
        <w:jc w:val="center"/>
        <w:rPr>
          <w:b/>
          <w:bCs/>
          <w:sz w:val="32"/>
          <w:szCs w:val="32"/>
          <w:lang w:val="vi-VN"/>
        </w:rPr>
      </w:pPr>
      <w:r w:rsidRPr="00FF6205">
        <w:rPr>
          <w:b/>
          <w:bCs/>
          <w:sz w:val="32"/>
          <w:szCs w:val="32"/>
          <w:lang w:val="vi-VN"/>
        </w:rPr>
        <w:lastRenderedPageBreak/>
        <w:t>CHƯƠNG 6: KẾT LUẬN VÀ HƯỚNG PHÁT TRIỂN</w:t>
      </w:r>
    </w:p>
    <w:p w14:paraId="73DA203C" w14:textId="1213A27F" w:rsidR="00FF6205" w:rsidRDefault="00FF6205" w:rsidP="00FF6205">
      <w:pPr>
        <w:spacing w:line="360" w:lineRule="auto"/>
        <w:jc w:val="center"/>
        <w:rPr>
          <w:b/>
          <w:bCs/>
          <w:sz w:val="28"/>
          <w:szCs w:val="28"/>
          <w:lang w:val="vi-VN"/>
        </w:rPr>
      </w:pPr>
    </w:p>
    <w:p w14:paraId="164DAFFD" w14:textId="0396C613" w:rsidR="00FF6205" w:rsidRPr="00D10C74" w:rsidRDefault="00FF6205" w:rsidP="00FF6205">
      <w:pPr>
        <w:spacing w:line="360" w:lineRule="auto"/>
        <w:jc w:val="both"/>
        <w:rPr>
          <w:b/>
          <w:bCs/>
          <w:sz w:val="28"/>
          <w:szCs w:val="28"/>
          <w:lang w:val="vi-VN"/>
        </w:rPr>
      </w:pPr>
      <w:r w:rsidRPr="00D10C74">
        <w:rPr>
          <w:b/>
          <w:bCs/>
          <w:sz w:val="28"/>
          <w:szCs w:val="28"/>
          <w:lang w:val="vi-VN"/>
        </w:rPr>
        <w:t>6.1. Kết luận</w:t>
      </w:r>
    </w:p>
    <w:p w14:paraId="303A370B" w14:textId="30E5DB7A" w:rsidR="00FF6205" w:rsidRPr="00D10C74" w:rsidRDefault="00FF6205" w:rsidP="00FF6205">
      <w:pPr>
        <w:spacing w:line="360" w:lineRule="auto"/>
        <w:jc w:val="both"/>
        <w:rPr>
          <w:sz w:val="28"/>
          <w:szCs w:val="28"/>
          <w:lang w:val="vi-VN"/>
        </w:rPr>
      </w:pPr>
      <w:r w:rsidRPr="00D10C74">
        <w:rPr>
          <w:sz w:val="28"/>
          <w:szCs w:val="28"/>
          <w:lang w:val="vi-VN"/>
        </w:rPr>
        <w:t xml:space="preserve">     Trong báo cáo này, đề tài đã thực hiện xây dựng một hệ thống phân loại rác thải dựa trên hình ảnh sử dụng mô hình học sâu.</w:t>
      </w:r>
    </w:p>
    <w:p w14:paraId="445E61F6" w14:textId="1B5C47BE" w:rsidR="00FF6205" w:rsidRPr="00D10C74" w:rsidRDefault="00FF6205" w:rsidP="00FF6205">
      <w:pPr>
        <w:spacing w:line="360" w:lineRule="auto"/>
        <w:jc w:val="both"/>
        <w:rPr>
          <w:sz w:val="28"/>
          <w:szCs w:val="28"/>
          <w:lang w:val="vi-VN"/>
        </w:rPr>
      </w:pPr>
      <w:r w:rsidRPr="00D10C74">
        <w:rPr>
          <w:sz w:val="28"/>
          <w:szCs w:val="28"/>
          <w:lang w:val="vi-VN"/>
        </w:rPr>
        <w:t xml:space="preserve">     Cụ thể, hệ thống đã đạt được các kết quả sau:</w:t>
      </w:r>
    </w:p>
    <w:p w14:paraId="0A425E9D" w14:textId="77777777" w:rsidR="00FF6205" w:rsidRPr="00D10C74" w:rsidRDefault="00FF6205" w:rsidP="00454591">
      <w:pPr>
        <w:numPr>
          <w:ilvl w:val="0"/>
          <w:numId w:val="13"/>
        </w:numPr>
        <w:spacing w:line="360" w:lineRule="auto"/>
        <w:jc w:val="both"/>
        <w:rPr>
          <w:sz w:val="28"/>
          <w:szCs w:val="28"/>
          <w:lang w:val="vi-VN"/>
        </w:rPr>
      </w:pPr>
      <w:r w:rsidRPr="00D10C74">
        <w:rPr>
          <w:sz w:val="28"/>
          <w:szCs w:val="28"/>
          <w:lang w:val="vi-VN"/>
        </w:rPr>
        <w:t>Xây dựng được mô hình phân loại rác thải gồm 6 lớp:</w:t>
      </w:r>
    </w:p>
    <w:p w14:paraId="150BA933" w14:textId="39C0032C"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Nhựa (Plastic)</w:t>
      </w:r>
    </w:p>
    <w:p w14:paraId="7B66CE88" w14:textId="371C7A15"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Giấy (Paper)</w:t>
      </w:r>
    </w:p>
    <w:p w14:paraId="320E42C6" w14:textId="446853B8"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Kim loại (Metal)</w:t>
      </w:r>
    </w:p>
    <w:p w14:paraId="68247A12" w14:textId="6880DE17"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Thủy tinh (Glass)</w:t>
      </w:r>
    </w:p>
    <w:p w14:paraId="5A6C0411" w14:textId="404E373E"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Bìa carton (Cardboard)</w:t>
      </w:r>
    </w:p>
    <w:p w14:paraId="7CE4DFDB" w14:textId="35D79721"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Rác khác (Trash)</w:t>
      </w:r>
    </w:p>
    <w:p w14:paraId="736CD309" w14:textId="26FFD906" w:rsidR="00FF6205" w:rsidRPr="00FF6205" w:rsidRDefault="00FF6205" w:rsidP="00454591">
      <w:pPr>
        <w:numPr>
          <w:ilvl w:val="0"/>
          <w:numId w:val="13"/>
        </w:numPr>
        <w:spacing w:line="360" w:lineRule="auto"/>
        <w:jc w:val="both"/>
        <w:rPr>
          <w:sz w:val="28"/>
          <w:szCs w:val="28"/>
          <w:lang w:val="en-US"/>
        </w:rPr>
      </w:pPr>
      <w:r w:rsidRPr="00FF6205">
        <w:rPr>
          <w:sz w:val="28"/>
          <w:szCs w:val="28"/>
          <w:lang w:val="en-US"/>
        </w:rPr>
        <w:t>Áp dụng mô hình ResNet18 để huấn luyện và dự đoán, cho kết quả tương đối chính xác trên dữ liệu thử nghiệm.</w:t>
      </w:r>
    </w:p>
    <w:p w14:paraId="30E8F17D" w14:textId="467BAC42" w:rsidR="00FF6205" w:rsidRPr="00FF6205" w:rsidRDefault="00FF6205" w:rsidP="00454591">
      <w:pPr>
        <w:numPr>
          <w:ilvl w:val="0"/>
          <w:numId w:val="13"/>
        </w:numPr>
        <w:spacing w:line="360" w:lineRule="auto"/>
        <w:jc w:val="both"/>
        <w:rPr>
          <w:sz w:val="28"/>
          <w:szCs w:val="28"/>
          <w:lang w:val="en-US"/>
        </w:rPr>
      </w:pPr>
      <w:r w:rsidRPr="00FF6205">
        <w:rPr>
          <w:sz w:val="28"/>
          <w:szCs w:val="28"/>
          <w:lang w:val="en-US"/>
        </w:rPr>
        <w:t>Xây dựng giao diện web bằng Streamlit cho phép:</w:t>
      </w:r>
    </w:p>
    <w:p w14:paraId="23E9F1B4" w14:textId="42EDF678" w:rsid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Người dùng tải ảnh lên</w:t>
      </w:r>
    </w:p>
    <w:p w14:paraId="5266669D" w14:textId="41A8C502"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Hệ thống tự động dự đoán loại rác</w:t>
      </w:r>
    </w:p>
    <w:p w14:paraId="3D7B8773" w14:textId="19C92448" w:rsidR="00FF6205" w:rsidRPr="00FF6205" w:rsidRDefault="00FF6205" w:rsidP="00FF6205">
      <w:pPr>
        <w:spacing w:line="360" w:lineRule="auto"/>
        <w:ind w:left="720"/>
        <w:jc w:val="both"/>
        <w:rPr>
          <w:sz w:val="28"/>
          <w:szCs w:val="28"/>
          <w:lang w:val="en-US"/>
        </w:rPr>
      </w:pPr>
      <w:r>
        <w:rPr>
          <w:sz w:val="28"/>
          <w:szCs w:val="28"/>
          <w:lang w:val="en-US"/>
        </w:rPr>
        <w:t xml:space="preserve">+   </w:t>
      </w:r>
      <w:r w:rsidRPr="00FF6205">
        <w:rPr>
          <w:sz w:val="28"/>
          <w:szCs w:val="28"/>
          <w:lang w:val="en-US"/>
        </w:rPr>
        <w:t>Hiển thị xác suất và độ tin cậy của từng lớp</w:t>
      </w:r>
    </w:p>
    <w:p w14:paraId="47082EA1" w14:textId="0D15608F" w:rsidR="00FF6205" w:rsidRPr="00FF6205" w:rsidRDefault="00FF6205" w:rsidP="00454591">
      <w:pPr>
        <w:numPr>
          <w:ilvl w:val="0"/>
          <w:numId w:val="13"/>
        </w:numPr>
        <w:spacing w:line="360" w:lineRule="auto"/>
        <w:jc w:val="both"/>
        <w:rPr>
          <w:sz w:val="28"/>
          <w:szCs w:val="28"/>
          <w:lang w:val="en-US"/>
        </w:rPr>
      </w:pPr>
      <w:r w:rsidRPr="00FF6205">
        <w:rPr>
          <w:sz w:val="28"/>
          <w:szCs w:val="28"/>
          <w:lang w:val="en-US"/>
        </w:rPr>
        <w:t>Hệ thống có khả năng hoạt động tốt trong các điều kiện ảnh rõ ràng, đối tượng đơn giản và có đặc trưng dễ nhận biết.</w:t>
      </w:r>
    </w:p>
    <w:p w14:paraId="1FF1A6E3" w14:textId="2F32E59D" w:rsidR="00FF6205" w:rsidRPr="00FF6205" w:rsidRDefault="00FF6205" w:rsidP="00454591">
      <w:pPr>
        <w:numPr>
          <w:ilvl w:val="0"/>
          <w:numId w:val="13"/>
        </w:numPr>
        <w:spacing w:line="360" w:lineRule="auto"/>
        <w:jc w:val="both"/>
        <w:rPr>
          <w:sz w:val="28"/>
          <w:szCs w:val="28"/>
          <w:lang w:val="en-US"/>
        </w:rPr>
      </w:pPr>
      <w:r w:rsidRPr="00FF6205">
        <w:rPr>
          <w:sz w:val="28"/>
          <w:szCs w:val="28"/>
          <w:lang w:val="en-US"/>
        </w:rPr>
        <w:t>Việc bổ sung lớp “Rác khác (Trash)” giúp hệ thống xử lý được các trường hợp không xác định, tăng tính linh hoạt trong thực tế.</w:t>
      </w:r>
    </w:p>
    <w:p w14:paraId="149C287C" w14:textId="3FA35510" w:rsidR="00FF6205" w:rsidRDefault="00FF6205" w:rsidP="00FF6205">
      <w:pPr>
        <w:spacing w:line="360" w:lineRule="auto"/>
        <w:jc w:val="both"/>
        <w:rPr>
          <w:sz w:val="28"/>
          <w:szCs w:val="28"/>
          <w:lang w:val="en-US"/>
        </w:rPr>
      </w:pPr>
      <w:r>
        <w:rPr>
          <w:sz w:val="28"/>
          <w:szCs w:val="28"/>
          <w:lang w:val="en-US"/>
        </w:rPr>
        <w:t xml:space="preserve">     </w:t>
      </w:r>
      <w:r w:rsidRPr="00FF6205">
        <w:rPr>
          <w:sz w:val="28"/>
          <w:szCs w:val="28"/>
          <w:lang w:val="en-US"/>
        </w:rPr>
        <w:t>Tuy nhiên, hệ thống vẫn còn một số hạn chế, đặc biệt là trong các trường hợp ảnh phức tạp hoặc dữ liệu chưa đa dạng.</w:t>
      </w:r>
    </w:p>
    <w:p w14:paraId="419B9856" w14:textId="77777777" w:rsidR="00FF6205" w:rsidRDefault="00FF6205" w:rsidP="00FF6205">
      <w:pPr>
        <w:spacing w:line="360" w:lineRule="auto"/>
        <w:jc w:val="both"/>
        <w:rPr>
          <w:b/>
          <w:bCs/>
          <w:sz w:val="28"/>
          <w:szCs w:val="28"/>
          <w:lang w:val="en-US"/>
        </w:rPr>
      </w:pPr>
    </w:p>
    <w:p w14:paraId="780311F6" w14:textId="61D4F3D8" w:rsidR="00FF6205" w:rsidRPr="00FF6205" w:rsidRDefault="00FF6205" w:rsidP="005A5FB8">
      <w:pPr>
        <w:spacing w:line="360" w:lineRule="auto"/>
        <w:jc w:val="both"/>
        <w:rPr>
          <w:b/>
          <w:bCs/>
          <w:sz w:val="28"/>
          <w:szCs w:val="28"/>
          <w:lang w:val="en-US"/>
        </w:rPr>
      </w:pPr>
      <w:r w:rsidRPr="00FF6205">
        <w:rPr>
          <w:b/>
          <w:bCs/>
          <w:sz w:val="28"/>
          <w:szCs w:val="28"/>
          <w:lang w:val="en-US"/>
        </w:rPr>
        <w:t>6.2. Hướng phát triển</w:t>
      </w:r>
    </w:p>
    <w:p w14:paraId="19F408BD" w14:textId="77777777" w:rsidR="005A5FB8" w:rsidRDefault="005A5FB8" w:rsidP="005A5FB8">
      <w:pPr>
        <w:spacing w:line="360" w:lineRule="auto"/>
        <w:jc w:val="both"/>
        <w:rPr>
          <w:sz w:val="28"/>
          <w:szCs w:val="28"/>
          <w:lang w:val="en-US"/>
        </w:rPr>
      </w:pPr>
      <w:r>
        <w:rPr>
          <w:sz w:val="28"/>
          <w:szCs w:val="28"/>
          <w:lang w:val="en-US"/>
        </w:rPr>
        <w:t xml:space="preserve">     </w:t>
      </w:r>
      <w:r w:rsidR="00FF6205" w:rsidRPr="00FF6205">
        <w:rPr>
          <w:sz w:val="28"/>
          <w:szCs w:val="28"/>
        </w:rPr>
        <w:t>Trong tương lai, hệ thống có thể được cải tiến và phát triển theo các hướng sau:</w:t>
      </w:r>
    </w:p>
    <w:p w14:paraId="5F5C2C71" w14:textId="0AD49F68" w:rsidR="00FF6205" w:rsidRPr="005A5FB8" w:rsidRDefault="00FF6205" w:rsidP="00454591">
      <w:pPr>
        <w:numPr>
          <w:ilvl w:val="0"/>
          <w:numId w:val="30"/>
        </w:numPr>
        <w:spacing w:line="360" w:lineRule="auto"/>
        <w:jc w:val="both"/>
        <w:rPr>
          <w:sz w:val="28"/>
          <w:szCs w:val="28"/>
          <w:lang w:val="en-US"/>
        </w:rPr>
      </w:pPr>
      <w:r w:rsidRPr="00FF6205">
        <w:rPr>
          <w:rStyle w:val="Manh"/>
          <w:b w:val="0"/>
          <w:bCs w:val="0"/>
          <w:sz w:val="28"/>
          <w:szCs w:val="28"/>
        </w:rPr>
        <w:lastRenderedPageBreak/>
        <w:t>Mở rộng và cải thiện dữ liệu</w:t>
      </w:r>
    </w:p>
    <w:p w14:paraId="6E21C8DC" w14:textId="3F7A1921" w:rsidR="00FF6205" w:rsidRPr="00FF6205" w:rsidRDefault="00FF6205" w:rsidP="00454591">
      <w:pPr>
        <w:numPr>
          <w:ilvl w:val="0"/>
          <w:numId w:val="13"/>
        </w:numPr>
        <w:spacing w:line="360" w:lineRule="auto"/>
        <w:jc w:val="both"/>
        <w:rPr>
          <w:sz w:val="28"/>
          <w:szCs w:val="28"/>
        </w:rPr>
      </w:pPr>
      <w:r w:rsidRPr="00FF6205">
        <w:rPr>
          <w:sz w:val="28"/>
          <w:szCs w:val="28"/>
        </w:rPr>
        <w:t>Thu thập thêm nhiều ảnh hơn cho từng lớp</w:t>
      </w:r>
    </w:p>
    <w:p w14:paraId="707A1D10" w14:textId="77777777" w:rsidR="005A5FB8" w:rsidRDefault="00FF6205" w:rsidP="00454591">
      <w:pPr>
        <w:numPr>
          <w:ilvl w:val="0"/>
          <w:numId w:val="13"/>
        </w:numPr>
        <w:spacing w:line="360" w:lineRule="auto"/>
        <w:jc w:val="both"/>
        <w:rPr>
          <w:sz w:val="28"/>
          <w:szCs w:val="28"/>
        </w:rPr>
      </w:pPr>
      <w:r w:rsidRPr="00FF6205">
        <w:rPr>
          <w:sz w:val="28"/>
          <w:szCs w:val="28"/>
        </w:rPr>
        <w:t>Bổ sung các trường hợp thực tế:</w:t>
      </w:r>
    </w:p>
    <w:p w14:paraId="7763497D" w14:textId="77777777" w:rsidR="005A5FB8" w:rsidRDefault="005A5FB8" w:rsidP="005A5FB8">
      <w:pPr>
        <w:spacing w:line="360" w:lineRule="auto"/>
        <w:ind w:left="720"/>
        <w:jc w:val="both"/>
        <w:rPr>
          <w:sz w:val="28"/>
          <w:szCs w:val="28"/>
        </w:rPr>
      </w:pPr>
      <w:r w:rsidRPr="005A5FB8">
        <w:rPr>
          <w:sz w:val="28"/>
          <w:szCs w:val="28"/>
        </w:rPr>
        <w:t xml:space="preserve">+   </w:t>
      </w:r>
      <w:r w:rsidR="00FF6205" w:rsidRPr="005A5FB8">
        <w:rPr>
          <w:sz w:val="28"/>
          <w:szCs w:val="28"/>
        </w:rPr>
        <w:t>Nhiều góc chụp</w:t>
      </w:r>
    </w:p>
    <w:p w14:paraId="0563AEAD" w14:textId="5AD73435" w:rsidR="00FF6205" w:rsidRPr="00FF6205" w:rsidRDefault="005A5FB8" w:rsidP="005A5FB8">
      <w:pPr>
        <w:spacing w:line="360" w:lineRule="auto"/>
        <w:ind w:left="720"/>
        <w:jc w:val="both"/>
        <w:rPr>
          <w:sz w:val="28"/>
          <w:szCs w:val="28"/>
        </w:rPr>
      </w:pPr>
      <w:r w:rsidRPr="005A5FB8">
        <w:rPr>
          <w:sz w:val="28"/>
          <w:szCs w:val="28"/>
        </w:rPr>
        <w:t xml:space="preserve">+   </w:t>
      </w:r>
      <w:r w:rsidR="00FF6205" w:rsidRPr="00FF6205">
        <w:rPr>
          <w:sz w:val="28"/>
          <w:szCs w:val="28"/>
        </w:rPr>
        <w:t>Điều kiện ánh sáng khác nhau</w:t>
      </w:r>
    </w:p>
    <w:p w14:paraId="56AC9611" w14:textId="7BBB1727" w:rsidR="00FF6205" w:rsidRPr="00FF6205" w:rsidRDefault="00FF6205" w:rsidP="00454591">
      <w:pPr>
        <w:numPr>
          <w:ilvl w:val="0"/>
          <w:numId w:val="13"/>
        </w:numPr>
        <w:spacing w:line="360" w:lineRule="auto"/>
        <w:jc w:val="both"/>
        <w:rPr>
          <w:sz w:val="28"/>
          <w:szCs w:val="28"/>
        </w:rPr>
      </w:pPr>
      <w:r w:rsidRPr="00FF6205">
        <w:rPr>
          <w:sz w:val="28"/>
          <w:szCs w:val="28"/>
        </w:rPr>
        <w:t>Cân bằng dữ liệu giữa các lớp</w:t>
      </w:r>
    </w:p>
    <w:p w14:paraId="3605F5D9" w14:textId="29EC8BD1" w:rsidR="00FF6205" w:rsidRPr="00FF6205" w:rsidRDefault="00FF6205" w:rsidP="00454591">
      <w:pPr>
        <w:numPr>
          <w:ilvl w:val="0"/>
          <w:numId w:val="30"/>
        </w:numPr>
        <w:spacing w:line="360" w:lineRule="auto"/>
        <w:jc w:val="both"/>
        <w:rPr>
          <w:sz w:val="28"/>
          <w:szCs w:val="28"/>
        </w:rPr>
      </w:pPr>
      <w:r w:rsidRPr="00FF6205">
        <w:rPr>
          <w:rStyle w:val="Manh"/>
          <w:b w:val="0"/>
          <w:bCs w:val="0"/>
          <w:sz w:val="28"/>
          <w:szCs w:val="28"/>
        </w:rPr>
        <w:t>Áp dụng Data Augmentation</w:t>
      </w:r>
    </w:p>
    <w:p w14:paraId="2C062B61" w14:textId="77777777" w:rsidR="005A5FB8" w:rsidRDefault="00FF6205" w:rsidP="00454591">
      <w:pPr>
        <w:numPr>
          <w:ilvl w:val="0"/>
          <w:numId w:val="13"/>
        </w:numPr>
        <w:spacing w:line="360" w:lineRule="auto"/>
        <w:jc w:val="both"/>
        <w:rPr>
          <w:sz w:val="28"/>
          <w:szCs w:val="28"/>
        </w:rPr>
      </w:pPr>
      <w:r w:rsidRPr="00FF6205">
        <w:rPr>
          <w:sz w:val="28"/>
          <w:szCs w:val="28"/>
        </w:rPr>
        <w:t>Sử dụng các kỹ thuật:</w:t>
      </w:r>
    </w:p>
    <w:p w14:paraId="437E65F5" w14:textId="77777777" w:rsidR="005A5FB8" w:rsidRDefault="005A5FB8" w:rsidP="005A5FB8">
      <w:pPr>
        <w:spacing w:line="360" w:lineRule="auto"/>
        <w:ind w:left="720"/>
        <w:jc w:val="both"/>
        <w:rPr>
          <w:sz w:val="28"/>
          <w:szCs w:val="28"/>
        </w:rPr>
      </w:pPr>
      <w:r w:rsidRPr="005A5FB8">
        <w:rPr>
          <w:sz w:val="28"/>
          <w:szCs w:val="28"/>
        </w:rPr>
        <w:t xml:space="preserve">+   </w:t>
      </w:r>
      <w:r w:rsidR="00FF6205" w:rsidRPr="005A5FB8">
        <w:rPr>
          <w:sz w:val="28"/>
          <w:szCs w:val="28"/>
        </w:rPr>
        <w:t>Xoay ảnh</w:t>
      </w:r>
    </w:p>
    <w:p w14:paraId="5867BC49" w14:textId="77777777" w:rsidR="005A5FB8" w:rsidRDefault="005A5FB8" w:rsidP="005A5FB8">
      <w:pPr>
        <w:spacing w:line="360" w:lineRule="auto"/>
        <w:ind w:left="720"/>
        <w:jc w:val="both"/>
        <w:rPr>
          <w:sz w:val="28"/>
          <w:szCs w:val="28"/>
        </w:rPr>
      </w:pPr>
      <w:r w:rsidRPr="005A5FB8">
        <w:rPr>
          <w:sz w:val="28"/>
          <w:szCs w:val="28"/>
        </w:rPr>
        <w:t xml:space="preserve">+   </w:t>
      </w:r>
      <w:r w:rsidR="00FF6205" w:rsidRPr="00FF6205">
        <w:rPr>
          <w:sz w:val="28"/>
          <w:szCs w:val="28"/>
        </w:rPr>
        <w:t>Lật ảnh</w:t>
      </w:r>
    </w:p>
    <w:p w14:paraId="1C3AE96E" w14:textId="77777777" w:rsidR="005A5FB8" w:rsidRDefault="005A5FB8" w:rsidP="005A5FB8">
      <w:pPr>
        <w:spacing w:line="360" w:lineRule="auto"/>
        <w:ind w:left="720"/>
        <w:jc w:val="both"/>
        <w:rPr>
          <w:sz w:val="28"/>
          <w:szCs w:val="28"/>
        </w:rPr>
      </w:pPr>
      <w:r w:rsidRPr="005A5FB8">
        <w:rPr>
          <w:sz w:val="28"/>
          <w:szCs w:val="28"/>
        </w:rPr>
        <w:t xml:space="preserve">+   </w:t>
      </w:r>
      <w:r w:rsidR="00FF6205" w:rsidRPr="00FF6205">
        <w:rPr>
          <w:sz w:val="28"/>
          <w:szCs w:val="28"/>
        </w:rPr>
        <w:t>Thay đổi độ sáng</w:t>
      </w:r>
    </w:p>
    <w:p w14:paraId="020D3072" w14:textId="737CC990" w:rsidR="00FF6205" w:rsidRPr="00FF6205" w:rsidRDefault="005A5FB8" w:rsidP="005A5FB8">
      <w:pPr>
        <w:spacing w:line="360" w:lineRule="auto"/>
        <w:ind w:left="720"/>
        <w:jc w:val="both"/>
        <w:rPr>
          <w:sz w:val="28"/>
          <w:szCs w:val="28"/>
        </w:rPr>
      </w:pPr>
      <w:r w:rsidRPr="005A5FB8">
        <w:rPr>
          <w:sz w:val="28"/>
          <w:szCs w:val="28"/>
        </w:rPr>
        <w:t xml:space="preserve">+   </w:t>
      </w:r>
      <w:r w:rsidR="00FF6205" w:rsidRPr="00FF6205">
        <w:rPr>
          <w:sz w:val="28"/>
          <w:szCs w:val="28"/>
        </w:rPr>
        <w:t>Thêm nhiễu</w:t>
      </w:r>
    </w:p>
    <w:p w14:paraId="085BE170" w14:textId="08059942" w:rsidR="00FF6205" w:rsidRPr="00FF6205" w:rsidRDefault="00FF6205" w:rsidP="005A5FB8">
      <w:pPr>
        <w:spacing w:line="360" w:lineRule="auto"/>
        <w:jc w:val="both"/>
        <w:rPr>
          <w:sz w:val="28"/>
          <w:szCs w:val="28"/>
        </w:rPr>
      </w:pPr>
      <w:r w:rsidRPr="00FF6205">
        <w:rPr>
          <w:sz w:val="28"/>
          <w:szCs w:val="28"/>
        </w:rPr>
        <w:t>→ Giúp mô hình học tốt hơn và tăng khả năng tổng quát hóa</w:t>
      </w:r>
    </w:p>
    <w:p w14:paraId="47E445D3" w14:textId="5DD065A5" w:rsidR="00FF6205" w:rsidRPr="00FF6205" w:rsidRDefault="00FF6205" w:rsidP="00454591">
      <w:pPr>
        <w:numPr>
          <w:ilvl w:val="0"/>
          <w:numId w:val="30"/>
        </w:numPr>
        <w:spacing w:line="360" w:lineRule="auto"/>
        <w:jc w:val="both"/>
        <w:rPr>
          <w:sz w:val="28"/>
          <w:szCs w:val="28"/>
        </w:rPr>
      </w:pPr>
      <w:r w:rsidRPr="00FF6205">
        <w:rPr>
          <w:rStyle w:val="Manh"/>
          <w:b w:val="0"/>
          <w:bCs w:val="0"/>
          <w:sz w:val="28"/>
          <w:szCs w:val="28"/>
        </w:rPr>
        <w:t>Sử dụng mô hình mạnh hơn</w:t>
      </w:r>
    </w:p>
    <w:p w14:paraId="7D26B3B5" w14:textId="77777777" w:rsidR="005A5FB8" w:rsidRDefault="00FF6205" w:rsidP="00454591">
      <w:pPr>
        <w:numPr>
          <w:ilvl w:val="0"/>
          <w:numId w:val="13"/>
        </w:numPr>
        <w:spacing w:line="360" w:lineRule="auto"/>
        <w:jc w:val="both"/>
        <w:rPr>
          <w:sz w:val="28"/>
          <w:szCs w:val="28"/>
        </w:rPr>
      </w:pPr>
      <w:r w:rsidRPr="00FF6205">
        <w:rPr>
          <w:sz w:val="28"/>
          <w:szCs w:val="28"/>
        </w:rPr>
        <w:t>Thử nghiệm các mô hình nâng cao như:</w:t>
      </w:r>
    </w:p>
    <w:p w14:paraId="4105311C" w14:textId="77777777" w:rsidR="005A5FB8" w:rsidRDefault="005A5FB8" w:rsidP="005A5FB8">
      <w:pPr>
        <w:spacing w:line="360" w:lineRule="auto"/>
        <w:ind w:left="720"/>
        <w:jc w:val="both"/>
        <w:rPr>
          <w:sz w:val="28"/>
          <w:szCs w:val="28"/>
        </w:rPr>
      </w:pPr>
      <w:r w:rsidRPr="00D10C74">
        <w:rPr>
          <w:sz w:val="28"/>
          <w:szCs w:val="28"/>
        </w:rPr>
        <w:t xml:space="preserve">+   </w:t>
      </w:r>
      <w:r w:rsidR="00FF6205" w:rsidRPr="005A5FB8">
        <w:rPr>
          <w:sz w:val="28"/>
          <w:szCs w:val="28"/>
        </w:rPr>
        <w:t>ResNet50</w:t>
      </w:r>
    </w:p>
    <w:p w14:paraId="4F232CF0" w14:textId="77777777" w:rsidR="005A5FB8" w:rsidRDefault="005A5FB8" w:rsidP="005A5FB8">
      <w:pPr>
        <w:spacing w:line="360" w:lineRule="auto"/>
        <w:ind w:left="720"/>
        <w:jc w:val="both"/>
        <w:rPr>
          <w:sz w:val="28"/>
          <w:szCs w:val="28"/>
        </w:rPr>
      </w:pPr>
      <w:r w:rsidRPr="00D10C74">
        <w:rPr>
          <w:sz w:val="28"/>
          <w:szCs w:val="28"/>
        </w:rPr>
        <w:t xml:space="preserve">+   </w:t>
      </w:r>
      <w:r w:rsidR="00FF6205" w:rsidRPr="00FF6205">
        <w:rPr>
          <w:sz w:val="28"/>
          <w:szCs w:val="28"/>
        </w:rPr>
        <w:t>EfficientNet</w:t>
      </w:r>
    </w:p>
    <w:p w14:paraId="2F150D59" w14:textId="518CCC34" w:rsidR="00FF6205" w:rsidRPr="00FF6205" w:rsidRDefault="005A5FB8" w:rsidP="005A5FB8">
      <w:pPr>
        <w:spacing w:line="360" w:lineRule="auto"/>
        <w:ind w:left="720"/>
        <w:jc w:val="both"/>
        <w:rPr>
          <w:sz w:val="28"/>
          <w:szCs w:val="28"/>
        </w:rPr>
      </w:pPr>
      <w:r w:rsidRPr="00D10C74">
        <w:rPr>
          <w:sz w:val="28"/>
          <w:szCs w:val="28"/>
        </w:rPr>
        <w:t xml:space="preserve">+   </w:t>
      </w:r>
      <w:r w:rsidR="00FF6205" w:rsidRPr="00FF6205">
        <w:rPr>
          <w:sz w:val="28"/>
          <w:szCs w:val="28"/>
        </w:rPr>
        <w:t>MobileNet</w:t>
      </w:r>
    </w:p>
    <w:p w14:paraId="0B139774" w14:textId="5FEF48A4" w:rsidR="00FF6205" w:rsidRPr="00FF6205" w:rsidRDefault="00FF6205" w:rsidP="005A5FB8">
      <w:pPr>
        <w:spacing w:line="360" w:lineRule="auto"/>
        <w:jc w:val="both"/>
        <w:rPr>
          <w:sz w:val="28"/>
          <w:szCs w:val="28"/>
        </w:rPr>
      </w:pPr>
      <w:r w:rsidRPr="00FF6205">
        <w:rPr>
          <w:sz w:val="28"/>
          <w:szCs w:val="28"/>
        </w:rPr>
        <w:t>→ Tăng độ chính xác trong các trường hợp khó</w:t>
      </w:r>
    </w:p>
    <w:p w14:paraId="09A5FBDC" w14:textId="2EAD28AE" w:rsidR="00FF6205" w:rsidRPr="00FF6205" w:rsidRDefault="00FF6205" w:rsidP="00454591">
      <w:pPr>
        <w:numPr>
          <w:ilvl w:val="0"/>
          <w:numId w:val="30"/>
        </w:numPr>
        <w:spacing w:line="360" w:lineRule="auto"/>
        <w:jc w:val="both"/>
        <w:rPr>
          <w:sz w:val="28"/>
          <w:szCs w:val="28"/>
        </w:rPr>
      </w:pPr>
      <w:r w:rsidRPr="00FF6205">
        <w:rPr>
          <w:rStyle w:val="Manh"/>
          <w:b w:val="0"/>
          <w:bCs w:val="0"/>
          <w:sz w:val="28"/>
          <w:szCs w:val="28"/>
        </w:rPr>
        <w:t>Tối ưu hiệu năng hệ thống</w:t>
      </w:r>
    </w:p>
    <w:p w14:paraId="3FBBDBAC" w14:textId="70197E75" w:rsidR="00FF6205" w:rsidRPr="00FF6205" w:rsidRDefault="00FF6205" w:rsidP="00454591">
      <w:pPr>
        <w:numPr>
          <w:ilvl w:val="0"/>
          <w:numId w:val="13"/>
        </w:numPr>
        <w:spacing w:line="360" w:lineRule="auto"/>
        <w:jc w:val="both"/>
        <w:rPr>
          <w:sz w:val="28"/>
          <w:szCs w:val="28"/>
        </w:rPr>
      </w:pPr>
      <w:r w:rsidRPr="00FF6205">
        <w:rPr>
          <w:sz w:val="28"/>
          <w:szCs w:val="28"/>
        </w:rPr>
        <w:t>Sử dụng GPU để tăng tốc huấn luyện</w:t>
      </w:r>
    </w:p>
    <w:p w14:paraId="53575D1A" w14:textId="450CEA40" w:rsidR="00FF6205" w:rsidRPr="00FF6205" w:rsidRDefault="00FF6205" w:rsidP="00454591">
      <w:pPr>
        <w:numPr>
          <w:ilvl w:val="0"/>
          <w:numId w:val="13"/>
        </w:numPr>
        <w:spacing w:line="360" w:lineRule="auto"/>
        <w:jc w:val="both"/>
        <w:rPr>
          <w:sz w:val="28"/>
          <w:szCs w:val="28"/>
        </w:rPr>
      </w:pPr>
      <w:r w:rsidRPr="00FF6205">
        <w:rPr>
          <w:sz w:val="28"/>
          <w:szCs w:val="28"/>
        </w:rPr>
        <w:t>Tối ưu mô hình để chạy nhanh hơn trên thiết bị thực tế</w:t>
      </w:r>
    </w:p>
    <w:p w14:paraId="599B830A" w14:textId="1ABB23DC" w:rsidR="00FF6205" w:rsidRPr="00FF6205" w:rsidRDefault="00FF6205" w:rsidP="00454591">
      <w:pPr>
        <w:numPr>
          <w:ilvl w:val="0"/>
          <w:numId w:val="30"/>
        </w:numPr>
        <w:spacing w:line="360" w:lineRule="auto"/>
        <w:jc w:val="both"/>
        <w:rPr>
          <w:sz w:val="28"/>
          <w:szCs w:val="28"/>
        </w:rPr>
      </w:pPr>
      <w:r w:rsidRPr="00FF6205">
        <w:rPr>
          <w:rStyle w:val="Manh"/>
          <w:b w:val="0"/>
          <w:bCs w:val="0"/>
          <w:sz w:val="28"/>
          <w:szCs w:val="28"/>
        </w:rPr>
        <w:t>Mở rộng số lượng lớp phân loại</w:t>
      </w:r>
    </w:p>
    <w:p w14:paraId="3904541C" w14:textId="77777777" w:rsidR="005A5FB8" w:rsidRDefault="00FF6205" w:rsidP="00454591">
      <w:pPr>
        <w:numPr>
          <w:ilvl w:val="0"/>
          <w:numId w:val="13"/>
        </w:numPr>
        <w:spacing w:line="360" w:lineRule="auto"/>
        <w:jc w:val="both"/>
        <w:rPr>
          <w:sz w:val="28"/>
          <w:szCs w:val="28"/>
        </w:rPr>
      </w:pPr>
      <w:r w:rsidRPr="00FF6205">
        <w:rPr>
          <w:sz w:val="28"/>
          <w:szCs w:val="28"/>
        </w:rPr>
        <w:t>Phân loại chi tiết hơn:</w:t>
      </w:r>
    </w:p>
    <w:p w14:paraId="6493A39C" w14:textId="77777777" w:rsidR="005A5FB8" w:rsidRDefault="005A5FB8" w:rsidP="005A5FB8">
      <w:pPr>
        <w:spacing w:line="360" w:lineRule="auto"/>
        <w:ind w:left="720"/>
        <w:jc w:val="both"/>
        <w:rPr>
          <w:sz w:val="28"/>
          <w:szCs w:val="28"/>
        </w:rPr>
      </w:pPr>
      <w:r w:rsidRPr="005A5FB8">
        <w:rPr>
          <w:sz w:val="28"/>
          <w:szCs w:val="28"/>
        </w:rPr>
        <w:t xml:space="preserve">+   </w:t>
      </w:r>
      <w:r w:rsidR="00FF6205" w:rsidRPr="005A5FB8">
        <w:rPr>
          <w:sz w:val="28"/>
          <w:szCs w:val="28"/>
        </w:rPr>
        <w:t>Rác hữu cơ</w:t>
      </w:r>
    </w:p>
    <w:p w14:paraId="2BEBD444" w14:textId="77777777" w:rsidR="005A5FB8" w:rsidRDefault="005A5FB8" w:rsidP="005A5FB8">
      <w:pPr>
        <w:spacing w:line="360" w:lineRule="auto"/>
        <w:ind w:left="720"/>
        <w:jc w:val="both"/>
        <w:rPr>
          <w:sz w:val="28"/>
          <w:szCs w:val="28"/>
        </w:rPr>
      </w:pPr>
      <w:r w:rsidRPr="005A5FB8">
        <w:rPr>
          <w:sz w:val="28"/>
          <w:szCs w:val="28"/>
        </w:rPr>
        <w:t xml:space="preserve">+   </w:t>
      </w:r>
      <w:r w:rsidR="00FF6205" w:rsidRPr="00FF6205">
        <w:rPr>
          <w:sz w:val="28"/>
          <w:szCs w:val="28"/>
        </w:rPr>
        <w:t>Rác điện tử</w:t>
      </w:r>
    </w:p>
    <w:p w14:paraId="11C90D9E" w14:textId="2215B97A" w:rsidR="00FF6205" w:rsidRPr="00FF6205" w:rsidRDefault="005A5FB8" w:rsidP="005A5FB8">
      <w:pPr>
        <w:spacing w:line="360" w:lineRule="auto"/>
        <w:ind w:left="720"/>
        <w:jc w:val="both"/>
        <w:rPr>
          <w:sz w:val="28"/>
          <w:szCs w:val="28"/>
        </w:rPr>
      </w:pPr>
      <w:r w:rsidRPr="005A5FB8">
        <w:rPr>
          <w:sz w:val="28"/>
          <w:szCs w:val="28"/>
        </w:rPr>
        <w:t xml:space="preserve">+   </w:t>
      </w:r>
      <w:r w:rsidR="00FF6205" w:rsidRPr="00FF6205">
        <w:rPr>
          <w:sz w:val="28"/>
          <w:szCs w:val="28"/>
        </w:rPr>
        <w:t>Rác nguy hại</w:t>
      </w:r>
    </w:p>
    <w:p w14:paraId="798ED036" w14:textId="72811E5B" w:rsidR="00FF6205" w:rsidRPr="00FF6205" w:rsidRDefault="00FF6205" w:rsidP="005A5FB8">
      <w:pPr>
        <w:spacing w:line="360" w:lineRule="auto"/>
        <w:jc w:val="both"/>
        <w:rPr>
          <w:sz w:val="28"/>
          <w:szCs w:val="28"/>
        </w:rPr>
      </w:pPr>
      <w:r w:rsidRPr="00FF6205">
        <w:rPr>
          <w:sz w:val="28"/>
          <w:szCs w:val="28"/>
        </w:rPr>
        <w:t>→ Tăng tính ứng dụng trong thực tế</w:t>
      </w:r>
    </w:p>
    <w:p w14:paraId="76D6A412" w14:textId="3401F2E4" w:rsidR="00FF6205" w:rsidRPr="00FF6205" w:rsidRDefault="00FF6205" w:rsidP="00454591">
      <w:pPr>
        <w:numPr>
          <w:ilvl w:val="0"/>
          <w:numId w:val="30"/>
        </w:numPr>
        <w:spacing w:line="360" w:lineRule="auto"/>
        <w:jc w:val="both"/>
        <w:rPr>
          <w:sz w:val="28"/>
          <w:szCs w:val="28"/>
        </w:rPr>
      </w:pPr>
      <w:r w:rsidRPr="00FF6205">
        <w:rPr>
          <w:rStyle w:val="Manh"/>
          <w:b w:val="0"/>
          <w:bCs w:val="0"/>
          <w:sz w:val="28"/>
          <w:szCs w:val="28"/>
        </w:rPr>
        <w:lastRenderedPageBreak/>
        <w:t>Phát triển ứng dụng thực tế</w:t>
      </w:r>
    </w:p>
    <w:p w14:paraId="23613B81" w14:textId="2EAA1DCF" w:rsidR="00FF6205" w:rsidRPr="00FF6205" w:rsidRDefault="00FF6205" w:rsidP="00454591">
      <w:pPr>
        <w:numPr>
          <w:ilvl w:val="0"/>
          <w:numId w:val="13"/>
        </w:numPr>
        <w:spacing w:line="360" w:lineRule="auto"/>
        <w:jc w:val="both"/>
        <w:rPr>
          <w:sz w:val="28"/>
          <w:szCs w:val="28"/>
        </w:rPr>
      </w:pPr>
      <w:r w:rsidRPr="00FF6205">
        <w:rPr>
          <w:sz w:val="28"/>
          <w:szCs w:val="28"/>
        </w:rPr>
        <w:t>Xây dựng ứng dụng mobile</w:t>
      </w:r>
    </w:p>
    <w:p w14:paraId="64348C2B" w14:textId="06382370" w:rsidR="00FF6205" w:rsidRPr="00FF6205" w:rsidRDefault="00FF6205" w:rsidP="00454591">
      <w:pPr>
        <w:numPr>
          <w:ilvl w:val="0"/>
          <w:numId w:val="13"/>
        </w:numPr>
        <w:spacing w:line="360" w:lineRule="auto"/>
        <w:jc w:val="both"/>
        <w:rPr>
          <w:sz w:val="28"/>
          <w:szCs w:val="28"/>
        </w:rPr>
      </w:pPr>
      <w:r w:rsidRPr="00FF6205">
        <w:rPr>
          <w:sz w:val="28"/>
          <w:szCs w:val="28"/>
        </w:rPr>
        <w:t>Kết hợp với camera để phân loại rác theo thời gian thực</w:t>
      </w:r>
    </w:p>
    <w:p w14:paraId="3C8178CA" w14:textId="4C768D68" w:rsidR="00FF6205" w:rsidRPr="00FF6205" w:rsidRDefault="00FF6205" w:rsidP="00454591">
      <w:pPr>
        <w:numPr>
          <w:ilvl w:val="0"/>
          <w:numId w:val="13"/>
        </w:numPr>
        <w:spacing w:line="360" w:lineRule="auto"/>
        <w:jc w:val="both"/>
        <w:rPr>
          <w:sz w:val="28"/>
          <w:szCs w:val="28"/>
        </w:rPr>
      </w:pPr>
      <w:r w:rsidRPr="00FF6205">
        <w:rPr>
          <w:sz w:val="28"/>
          <w:szCs w:val="28"/>
        </w:rPr>
        <w:t>Tích hợp vào hệ thống thùng rác thông minh</w:t>
      </w:r>
    </w:p>
    <w:p w14:paraId="4E03A0AB" w14:textId="6FFB239A" w:rsidR="00FF6205" w:rsidRPr="00FF6205" w:rsidRDefault="00FF6205" w:rsidP="00454591">
      <w:pPr>
        <w:numPr>
          <w:ilvl w:val="0"/>
          <w:numId w:val="30"/>
        </w:numPr>
        <w:spacing w:line="360" w:lineRule="auto"/>
        <w:jc w:val="both"/>
        <w:rPr>
          <w:sz w:val="28"/>
          <w:szCs w:val="28"/>
        </w:rPr>
      </w:pPr>
      <w:r w:rsidRPr="00FF6205">
        <w:rPr>
          <w:rStyle w:val="Manh"/>
          <w:b w:val="0"/>
          <w:bCs w:val="0"/>
          <w:sz w:val="28"/>
          <w:szCs w:val="28"/>
        </w:rPr>
        <w:t>Cải thiện giao diện người dùng</w:t>
      </w:r>
    </w:p>
    <w:p w14:paraId="7C379E4D" w14:textId="2DC11B23" w:rsidR="00FF6205" w:rsidRPr="00FF6205" w:rsidRDefault="00FF6205" w:rsidP="00454591">
      <w:pPr>
        <w:numPr>
          <w:ilvl w:val="0"/>
          <w:numId w:val="13"/>
        </w:numPr>
        <w:spacing w:line="360" w:lineRule="auto"/>
        <w:jc w:val="both"/>
        <w:rPr>
          <w:sz w:val="28"/>
          <w:szCs w:val="28"/>
        </w:rPr>
      </w:pPr>
      <w:r w:rsidRPr="00FF6205">
        <w:rPr>
          <w:sz w:val="28"/>
          <w:szCs w:val="28"/>
        </w:rPr>
        <w:t>Thiết kế giao diện trực quan hơn</w:t>
      </w:r>
    </w:p>
    <w:p w14:paraId="7CC0FC89" w14:textId="693BB29E" w:rsidR="00FF6205" w:rsidRPr="00FF6205" w:rsidRDefault="00FF6205" w:rsidP="00454591">
      <w:pPr>
        <w:numPr>
          <w:ilvl w:val="0"/>
          <w:numId w:val="13"/>
        </w:numPr>
        <w:spacing w:line="360" w:lineRule="auto"/>
        <w:jc w:val="both"/>
        <w:rPr>
          <w:sz w:val="28"/>
          <w:szCs w:val="28"/>
        </w:rPr>
      </w:pPr>
      <w:r w:rsidRPr="00FF6205">
        <w:rPr>
          <w:sz w:val="28"/>
          <w:szCs w:val="28"/>
        </w:rPr>
        <w:t>Hiển thị lịch sử dự đoán</w:t>
      </w:r>
    </w:p>
    <w:p w14:paraId="12A50AAF" w14:textId="530CC80D" w:rsidR="00FF6205" w:rsidRPr="00FF6205" w:rsidRDefault="00FF6205" w:rsidP="00454591">
      <w:pPr>
        <w:numPr>
          <w:ilvl w:val="0"/>
          <w:numId w:val="13"/>
        </w:numPr>
        <w:spacing w:line="360" w:lineRule="auto"/>
        <w:jc w:val="both"/>
        <w:rPr>
          <w:sz w:val="28"/>
          <w:szCs w:val="28"/>
        </w:rPr>
      </w:pPr>
      <w:r w:rsidRPr="00FF6205">
        <w:rPr>
          <w:sz w:val="28"/>
          <w:szCs w:val="28"/>
        </w:rPr>
        <w:t>Gợi ý cách phân loại rác đúng</w:t>
      </w:r>
    </w:p>
    <w:p w14:paraId="11146894" w14:textId="77777777" w:rsidR="00FF6205" w:rsidRPr="00FF6205" w:rsidRDefault="00FF6205" w:rsidP="005A5FB8">
      <w:pPr>
        <w:spacing w:line="360" w:lineRule="auto"/>
        <w:jc w:val="both"/>
        <w:rPr>
          <w:sz w:val="28"/>
          <w:szCs w:val="28"/>
        </w:rPr>
      </w:pPr>
    </w:p>
    <w:p w14:paraId="4A39870A" w14:textId="77777777" w:rsidR="00FF6205" w:rsidRPr="00FF6205" w:rsidRDefault="00FF6205" w:rsidP="005A5FB8">
      <w:pPr>
        <w:spacing w:line="360" w:lineRule="auto"/>
        <w:jc w:val="both"/>
        <w:rPr>
          <w:sz w:val="28"/>
          <w:szCs w:val="28"/>
        </w:rPr>
      </w:pPr>
    </w:p>
    <w:p w14:paraId="15AC6F3E" w14:textId="13345D37" w:rsidR="00FF6205" w:rsidRPr="00FF6205" w:rsidRDefault="00FF6205" w:rsidP="005A5FB8">
      <w:pPr>
        <w:spacing w:line="360" w:lineRule="auto"/>
        <w:jc w:val="both"/>
        <w:rPr>
          <w:sz w:val="28"/>
          <w:szCs w:val="28"/>
          <w:lang w:val="vi-VN" w:eastAsia="zh-CN"/>
        </w:rPr>
      </w:pPr>
    </w:p>
    <w:p w14:paraId="5AE8C997" w14:textId="77777777" w:rsidR="00FF6205" w:rsidRPr="00FF6205" w:rsidRDefault="00FF6205" w:rsidP="005A5FB8">
      <w:pPr>
        <w:spacing w:line="360" w:lineRule="auto"/>
        <w:jc w:val="both"/>
        <w:rPr>
          <w:sz w:val="28"/>
          <w:szCs w:val="28"/>
          <w:lang w:val="vi-VN" w:eastAsia="zh-CN"/>
        </w:rPr>
      </w:pPr>
    </w:p>
    <w:p w14:paraId="0CA79CF4" w14:textId="77777777" w:rsidR="004F223A" w:rsidRPr="00FF6205" w:rsidRDefault="004F223A" w:rsidP="005A5FB8">
      <w:pPr>
        <w:spacing w:line="360" w:lineRule="auto"/>
        <w:jc w:val="both"/>
        <w:rPr>
          <w:sz w:val="28"/>
          <w:szCs w:val="28"/>
          <w:lang w:val="vi-VN"/>
        </w:rPr>
      </w:pPr>
    </w:p>
    <w:p w14:paraId="5CB7ED5F" w14:textId="77777777" w:rsidR="004F223A" w:rsidRDefault="004F223A" w:rsidP="00FF6205">
      <w:pPr>
        <w:spacing w:line="360" w:lineRule="auto"/>
        <w:rPr>
          <w:sz w:val="28"/>
          <w:szCs w:val="28"/>
          <w:lang w:val="vi-VN"/>
        </w:rPr>
      </w:pPr>
    </w:p>
    <w:p w14:paraId="662C581C" w14:textId="77777777" w:rsidR="004F223A" w:rsidRDefault="004F223A" w:rsidP="00FF6205">
      <w:pPr>
        <w:spacing w:line="360" w:lineRule="auto"/>
        <w:rPr>
          <w:sz w:val="28"/>
          <w:szCs w:val="28"/>
          <w:lang w:val="vi-VN"/>
        </w:rPr>
      </w:pPr>
    </w:p>
    <w:p w14:paraId="19F4690B" w14:textId="77777777" w:rsidR="004F223A" w:rsidRDefault="004F223A" w:rsidP="00FF6205">
      <w:pPr>
        <w:spacing w:line="360" w:lineRule="auto"/>
        <w:rPr>
          <w:sz w:val="28"/>
          <w:szCs w:val="28"/>
          <w:lang w:val="vi-VN"/>
        </w:rPr>
      </w:pPr>
    </w:p>
    <w:p w14:paraId="3BF9427B" w14:textId="77777777" w:rsidR="004F223A" w:rsidRDefault="004F223A" w:rsidP="00FF6205">
      <w:pPr>
        <w:spacing w:line="360" w:lineRule="auto"/>
        <w:rPr>
          <w:sz w:val="28"/>
          <w:szCs w:val="28"/>
          <w:lang w:val="vi-VN"/>
        </w:rPr>
      </w:pPr>
    </w:p>
    <w:p w14:paraId="733B5041" w14:textId="77777777" w:rsidR="004F223A" w:rsidRDefault="004F223A" w:rsidP="00FF6205">
      <w:pPr>
        <w:spacing w:line="360" w:lineRule="auto"/>
        <w:rPr>
          <w:sz w:val="28"/>
          <w:szCs w:val="28"/>
          <w:lang w:val="vi-VN"/>
        </w:rPr>
      </w:pPr>
    </w:p>
    <w:p w14:paraId="4746AF6D" w14:textId="77777777" w:rsidR="004F223A" w:rsidRDefault="004F223A" w:rsidP="00FF6205">
      <w:pPr>
        <w:spacing w:line="360" w:lineRule="auto"/>
        <w:rPr>
          <w:sz w:val="28"/>
          <w:szCs w:val="28"/>
          <w:lang w:val="vi-VN"/>
        </w:rPr>
      </w:pPr>
    </w:p>
    <w:p w14:paraId="020AA15A" w14:textId="77777777" w:rsidR="004F223A" w:rsidRDefault="004F223A" w:rsidP="00FF6205">
      <w:pPr>
        <w:spacing w:line="360" w:lineRule="auto"/>
        <w:rPr>
          <w:sz w:val="28"/>
          <w:szCs w:val="28"/>
          <w:lang w:val="vi-VN"/>
        </w:rPr>
      </w:pPr>
    </w:p>
    <w:p w14:paraId="6A117577" w14:textId="77777777" w:rsidR="004F223A" w:rsidRDefault="004F223A" w:rsidP="00FF6205">
      <w:pPr>
        <w:spacing w:line="360" w:lineRule="auto"/>
        <w:rPr>
          <w:sz w:val="28"/>
          <w:szCs w:val="28"/>
          <w:lang w:val="vi-VN"/>
        </w:rPr>
      </w:pPr>
    </w:p>
    <w:p w14:paraId="7CE84A4E" w14:textId="77777777" w:rsidR="004F223A" w:rsidRDefault="004F223A" w:rsidP="00FF6205">
      <w:pPr>
        <w:spacing w:line="360" w:lineRule="auto"/>
        <w:rPr>
          <w:sz w:val="28"/>
          <w:szCs w:val="28"/>
          <w:lang w:val="vi-VN"/>
        </w:rPr>
      </w:pPr>
    </w:p>
    <w:p w14:paraId="654BBDB9" w14:textId="77777777" w:rsidR="004F223A" w:rsidRDefault="004F223A">
      <w:pPr>
        <w:pStyle w:val="u1"/>
        <w:jc w:val="center"/>
        <w:rPr>
          <w:rFonts w:ascii="Times New Roman" w:hAnsi="Times New Roman" w:hint="default"/>
          <w:sz w:val="28"/>
          <w:szCs w:val="28"/>
          <w:lang w:val="vi-VN"/>
        </w:rPr>
      </w:pPr>
    </w:p>
    <w:p w14:paraId="750BA51D" w14:textId="77777777" w:rsidR="004F223A" w:rsidRDefault="004F223A">
      <w:pPr>
        <w:pStyle w:val="u1"/>
        <w:jc w:val="center"/>
        <w:rPr>
          <w:rFonts w:ascii="Times New Roman" w:hAnsi="Times New Roman" w:hint="default"/>
          <w:sz w:val="28"/>
          <w:szCs w:val="28"/>
          <w:lang w:val="vi-VN"/>
        </w:rPr>
      </w:pPr>
    </w:p>
    <w:p w14:paraId="1CF1AF9E" w14:textId="77777777" w:rsidR="004F223A" w:rsidRDefault="004F223A">
      <w:pPr>
        <w:pStyle w:val="u1"/>
        <w:jc w:val="center"/>
        <w:rPr>
          <w:rFonts w:ascii="Times New Roman" w:hAnsi="Times New Roman" w:hint="default"/>
          <w:sz w:val="28"/>
          <w:szCs w:val="28"/>
          <w:lang w:val="vi-VN"/>
        </w:rPr>
      </w:pPr>
    </w:p>
    <w:p w14:paraId="187AB474" w14:textId="77777777" w:rsidR="004F223A" w:rsidRDefault="004F223A">
      <w:pPr>
        <w:pStyle w:val="u1"/>
        <w:jc w:val="center"/>
        <w:rPr>
          <w:rFonts w:ascii="Times New Roman" w:hAnsi="Times New Roman" w:hint="default"/>
          <w:sz w:val="28"/>
          <w:szCs w:val="28"/>
          <w:lang w:val="vi-VN"/>
        </w:rPr>
      </w:pPr>
    </w:p>
    <w:p w14:paraId="2A4D320B" w14:textId="77777777" w:rsidR="005E66E7" w:rsidRPr="005E66E7" w:rsidRDefault="005E66E7" w:rsidP="005E66E7">
      <w:pPr>
        <w:rPr>
          <w:lang w:val="vi-VN" w:eastAsia="zh-CN"/>
        </w:rPr>
      </w:pPr>
    </w:p>
    <w:p w14:paraId="3630574C" w14:textId="1EA0CB99" w:rsidR="00491903" w:rsidRPr="005A5FB8" w:rsidRDefault="00454591">
      <w:pPr>
        <w:pStyle w:val="u1"/>
        <w:jc w:val="center"/>
        <w:rPr>
          <w:rFonts w:ascii="Times New Roman" w:hAnsi="Times New Roman" w:hint="default"/>
          <w:sz w:val="32"/>
          <w:szCs w:val="32"/>
          <w:lang w:val="vi-VN"/>
        </w:rPr>
      </w:pPr>
      <w:r w:rsidRPr="005A5FB8">
        <w:rPr>
          <w:rFonts w:ascii="Times New Roman" w:hAnsi="Times New Roman" w:hint="default"/>
          <w:sz w:val="32"/>
          <w:szCs w:val="32"/>
          <w:lang w:val="vi-VN"/>
        </w:rPr>
        <w:lastRenderedPageBreak/>
        <w:t>TÀI LIỆU THAM KHẢO</w:t>
      </w:r>
    </w:p>
    <w:p w14:paraId="1F3B1B24" w14:textId="77777777" w:rsidR="00491903" w:rsidRPr="005A5FB8" w:rsidRDefault="00491903" w:rsidP="005A5FB8"/>
    <w:p w14:paraId="2BF276F2" w14:textId="5121B90D" w:rsidR="00132FAA" w:rsidRPr="00C00BA3" w:rsidRDefault="0032128D" w:rsidP="00132FAA">
      <w:pPr>
        <w:spacing w:line="360" w:lineRule="auto"/>
        <w:rPr>
          <w:i/>
          <w:iCs/>
          <w:sz w:val="28"/>
          <w:szCs w:val="28"/>
          <w:lang w:val="en-US"/>
        </w:rPr>
      </w:pPr>
      <w:r w:rsidRPr="00132FAA">
        <w:rPr>
          <w:sz w:val="28"/>
          <w:szCs w:val="28"/>
        </w:rPr>
        <w:t xml:space="preserve">[1] </w:t>
      </w:r>
      <w:r w:rsidRPr="00C00BA3">
        <w:rPr>
          <w:i/>
          <w:iCs/>
          <w:sz w:val="28"/>
          <w:szCs w:val="28"/>
        </w:rPr>
        <w:t xml:space="preserve">IRJAEH, </w:t>
      </w:r>
      <w:r w:rsidRPr="00C00BA3">
        <w:rPr>
          <w:rStyle w:val="Nhnmanh"/>
          <w:sz w:val="28"/>
          <w:szCs w:val="28"/>
        </w:rPr>
        <w:t>Garbage Classification: A Deep Learning Perspective</w:t>
      </w:r>
      <w:r w:rsidRPr="00C00BA3">
        <w:rPr>
          <w:i/>
          <w:iCs/>
          <w:sz w:val="28"/>
          <w:szCs w:val="28"/>
        </w:rPr>
        <w:t>, 2024</w:t>
      </w:r>
      <w:r w:rsidR="00132FAA" w:rsidRPr="00C00BA3">
        <w:rPr>
          <w:i/>
          <w:iCs/>
          <w:sz w:val="28"/>
          <w:szCs w:val="28"/>
          <w:lang w:val="en-US"/>
        </w:rPr>
        <w:t xml:space="preserve">: </w:t>
      </w:r>
      <w:hyperlink r:id="rId29" w:history="1">
        <w:r w:rsidR="00132FAA" w:rsidRPr="00C00BA3">
          <w:rPr>
            <w:rStyle w:val="Siuktni"/>
            <w:i/>
            <w:iCs/>
            <w:sz w:val="28"/>
            <w:szCs w:val="28"/>
            <w:lang w:val="en-US"/>
          </w:rPr>
          <w:t>https://irjaeh.com/index.php/journal/article/view/465</w:t>
        </w:r>
      </w:hyperlink>
    </w:p>
    <w:p w14:paraId="65564D2A" w14:textId="77777777" w:rsidR="00132FAA" w:rsidRPr="00132FAA" w:rsidRDefault="00132FAA" w:rsidP="00132FAA">
      <w:pPr>
        <w:spacing w:line="360" w:lineRule="auto"/>
        <w:rPr>
          <w:sz w:val="28"/>
          <w:szCs w:val="28"/>
          <w:lang w:val="en-US"/>
        </w:rPr>
      </w:pPr>
    </w:p>
    <w:p w14:paraId="34821832" w14:textId="60DF2226" w:rsidR="0032128D" w:rsidRPr="00C00BA3" w:rsidRDefault="00132FAA" w:rsidP="00132FAA">
      <w:pPr>
        <w:spacing w:line="360" w:lineRule="auto"/>
        <w:rPr>
          <w:i/>
          <w:iCs/>
          <w:sz w:val="28"/>
          <w:szCs w:val="28"/>
          <w:lang w:val="en-US"/>
        </w:rPr>
      </w:pPr>
      <w:r w:rsidRPr="00132FAA">
        <w:rPr>
          <w:sz w:val="28"/>
          <w:szCs w:val="28"/>
        </w:rPr>
        <w:t>[2]</w:t>
      </w:r>
      <w:r w:rsidRPr="00132FAA">
        <w:rPr>
          <w:sz w:val="28"/>
          <w:szCs w:val="28"/>
          <w:lang w:val="en-US"/>
        </w:rPr>
        <w:t xml:space="preserve"> </w:t>
      </w:r>
      <w:r w:rsidRPr="00C00BA3">
        <w:rPr>
          <w:i/>
          <w:iCs/>
          <w:sz w:val="28"/>
          <w:szCs w:val="28"/>
        </w:rPr>
        <w:t xml:space="preserve">Shafek et al., </w:t>
      </w:r>
      <w:r w:rsidRPr="00C00BA3">
        <w:rPr>
          <w:rStyle w:val="Nhnmanh"/>
          <w:i w:val="0"/>
          <w:iCs w:val="0"/>
          <w:sz w:val="28"/>
          <w:szCs w:val="28"/>
        </w:rPr>
        <w:t xml:space="preserve">Classification of Waste Images </w:t>
      </w:r>
      <w:r w:rsidRPr="00C00BA3">
        <w:rPr>
          <w:rStyle w:val="Nhnmanh"/>
          <w:sz w:val="28"/>
          <w:szCs w:val="28"/>
        </w:rPr>
        <w:t>Using Deep Learning</w:t>
      </w:r>
      <w:r w:rsidRPr="00C00BA3">
        <w:rPr>
          <w:sz w:val="28"/>
          <w:szCs w:val="28"/>
        </w:rPr>
        <w:t>,</w:t>
      </w:r>
      <w:r w:rsidRPr="00C00BA3">
        <w:rPr>
          <w:i/>
          <w:iCs/>
          <w:sz w:val="28"/>
          <w:szCs w:val="28"/>
        </w:rPr>
        <w:t xml:space="preserve"> 2025</w:t>
      </w:r>
      <w:r w:rsidRPr="00C00BA3">
        <w:rPr>
          <w:i/>
          <w:iCs/>
          <w:sz w:val="28"/>
          <w:szCs w:val="28"/>
          <w:lang w:val="en-US"/>
        </w:rPr>
        <w:t xml:space="preserve">: </w:t>
      </w:r>
      <w:hyperlink r:id="rId30" w:history="1">
        <w:r w:rsidRPr="00C00BA3">
          <w:rPr>
            <w:rStyle w:val="Siuktni"/>
            <w:i/>
            <w:iCs/>
            <w:sz w:val="28"/>
            <w:szCs w:val="28"/>
            <w:lang w:val="en-US"/>
          </w:rPr>
          <w:t>https://jart.icat.unam.mx/index.php/jart/article/view/2578</w:t>
        </w:r>
      </w:hyperlink>
    </w:p>
    <w:p w14:paraId="25A51116" w14:textId="2F159495" w:rsidR="00132FAA" w:rsidRPr="00132FAA" w:rsidRDefault="00132FAA" w:rsidP="00132FAA">
      <w:pPr>
        <w:spacing w:line="360" w:lineRule="auto"/>
        <w:rPr>
          <w:sz w:val="28"/>
          <w:szCs w:val="28"/>
          <w:lang w:val="en-US"/>
        </w:rPr>
      </w:pPr>
    </w:p>
    <w:p w14:paraId="69F1D5CB" w14:textId="3D18BCE8" w:rsidR="00132FAA" w:rsidRPr="00C00BA3" w:rsidRDefault="00132FAA" w:rsidP="00132FAA">
      <w:pPr>
        <w:spacing w:line="360" w:lineRule="auto"/>
        <w:rPr>
          <w:i/>
          <w:iCs/>
          <w:sz w:val="28"/>
          <w:szCs w:val="28"/>
          <w:lang w:val="en-US"/>
        </w:rPr>
      </w:pPr>
      <w:r w:rsidRPr="00132FAA">
        <w:rPr>
          <w:sz w:val="28"/>
          <w:szCs w:val="28"/>
          <w:lang w:val="en-US"/>
        </w:rPr>
        <w:t xml:space="preserve">[3] </w:t>
      </w:r>
      <w:r w:rsidRPr="00C00BA3">
        <w:rPr>
          <w:i/>
          <w:iCs/>
          <w:sz w:val="28"/>
          <w:szCs w:val="28"/>
        </w:rPr>
        <w:t xml:space="preserve">P. Yu, </w:t>
      </w:r>
      <w:r w:rsidRPr="006767F5">
        <w:rPr>
          <w:rStyle w:val="Nhnmanh"/>
          <w:sz w:val="28"/>
          <w:szCs w:val="28"/>
        </w:rPr>
        <w:t>Garbage Sorting Based on CNN</w:t>
      </w:r>
      <w:r w:rsidRPr="00C00BA3">
        <w:rPr>
          <w:i/>
          <w:iCs/>
          <w:sz w:val="28"/>
          <w:szCs w:val="28"/>
        </w:rPr>
        <w:t>, 2024</w:t>
      </w:r>
      <w:r w:rsidRPr="00C00BA3">
        <w:rPr>
          <w:i/>
          <w:iCs/>
          <w:sz w:val="28"/>
          <w:szCs w:val="28"/>
          <w:lang w:val="en-US"/>
        </w:rPr>
        <w:t xml:space="preserve">: </w:t>
      </w:r>
      <w:hyperlink r:id="rId31" w:history="1">
        <w:r w:rsidRPr="00C00BA3">
          <w:rPr>
            <w:rStyle w:val="Siuktni"/>
            <w:i/>
            <w:iCs/>
            <w:sz w:val="28"/>
            <w:szCs w:val="28"/>
            <w:lang w:val="en-US"/>
          </w:rPr>
          <w:t>https://ace.ewapub.com/article/view/17676</w:t>
        </w:r>
      </w:hyperlink>
    </w:p>
    <w:p w14:paraId="47E7B5FA" w14:textId="545323F4" w:rsidR="00132FAA" w:rsidRPr="00132FAA" w:rsidRDefault="00132FAA" w:rsidP="00132FAA">
      <w:pPr>
        <w:spacing w:line="360" w:lineRule="auto"/>
        <w:rPr>
          <w:sz w:val="28"/>
          <w:szCs w:val="28"/>
          <w:lang w:val="en-US"/>
        </w:rPr>
      </w:pPr>
    </w:p>
    <w:p w14:paraId="14973AF5" w14:textId="2AD1E5E6" w:rsidR="00132FAA" w:rsidRPr="00C00BA3" w:rsidRDefault="00132FAA" w:rsidP="00132FAA">
      <w:pPr>
        <w:spacing w:line="360" w:lineRule="auto"/>
        <w:rPr>
          <w:i/>
          <w:iCs/>
          <w:sz w:val="28"/>
          <w:szCs w:val="28"/>
          <w:lang w:val="en-US"/>
        </w:rPr>
      </w:pPr>
      <w:r w:rsidRPr="00132FAA">
        <w:rPr>
          <w:sz w:val="28"/>
          <w:szCs w:val="28"/>
          <w:lang w:val="en-US"/>
        </w:rPr>
        <w:t xml:space="preserve">[4] </w:t>
      </w:r>
      <w:r w:rsidRPr="00C00BA3">
        <w:rPr>
          <w:i/>
          <w:iCs/>
          <w:sz w:val="28"/>
          <w:szCs w:val="28"/>
        </w:rPr>
        <w:t xml:space="preserve">P. Yin, </w:t>
      </w:r>
      <w:r w:rsidRPr="006767F5">
        <w:rPr>
          <w:rStyle w:val="Nhnmanh"/>
          <w:sz w:val="28"/>
          <w:szCs w:val="28"/>
        </w:rPr>
        <w:t>Lightweight CNN for Garbage Classification</w:t>
      </w:r>
      <w:r w:rsidRPr="00C00BA3">
        <w:rPr>
          <w:i/>
          <w:iCs/>
          <w:sz w:val="28"/>
          <w:szCs w:val="28"/>
        </w:rPr>
        <w:t>, 2025</w:t>
      </w:r>
      <w:r w:rsidRPr="00C00BA3">
        <w:rPr>
          <w:i/>
          <w:iCs/>
          <w:sz w:val="28"/>
          <w:szCs w:val="28"/>
          <w:lang w:val="en-US"/>
        </w:rPr>
        <w:t xml:space="preserve">: </w:t>
      </w:r>
      <w:hyperlink r:id="rId32" w:history="1">
        <w:r w:rsidRPr="00C00BA3">
          <w:rPr>
            <w:rStyle w:val="Siuktni"/>
            <w:i/>
            <w:iCs/>
            <w:sz w:val="28"/>
            <w:szCs w:val="28"/>
            <w:lang w:val="en-US"/>
          </w:rPr>
          <w:t>https://www.clausiuspress.com/article/16961.html</w:t>
        </w:r>
      </w:hyperlink>
    </w:p>
    <w:p w14:paraId="03A5E314" w14:textId="5DB113FF" w:rsidR="00132FAA" w:rsidRPr="00132FAA" w:rsidRDefault="00132FAA" w:rsidP="00132FAA">
      <w:pPr>
        <w:spacing w:line="360" w:lineRule="auto"/>
        <w:rPr>
          <w:sz w:val="28"/>
          <w:szCs w:val="28"/>
          <w:lang w:val="en-US"/>
        </w:rPr>
      </w:pPr>
    </w:p>
    <w:p w14:paraId="6D59033D" w14:textId="1086C35D" w:rsidR="00132FAA" w:rsidRPr="00C00BA3" w:rsidRDefault="00132FAA" w:rsidP="00132FAA">
      <w:pPr>
        <w:spacing w:line="360" w:lineRule="auto"/>
        <w:rPr>
          <w:i/>
          <w:iCs/>
          <w:sz w:val="28"/>
          <w:szCs w:val="28"/>
          <w:lang w:val="en-US"/>
        </w:rPr>
      </w:pPr>
      <w:r w:rsidRPr="00132FAA">
        <w:rPr>
          <w:sz w:val="28"/>
          <w:szCs w:val="28"/>
          <w:lang w:val="en-US"/>
        </w:rPr>
        <w:t xml:space="preserve">[5] </w:t>
      </w:r>
      <w:r w:rsidRPr="00C00BA3">
        <w:rPr>
          <w:i/>
          <w:iCs/>
          <w:sz w:val="28"/>
          <w:szCs w:val="28"/>
        </w:rPr>
        <w:t xml:space="preserve">Chen et al., </w:t>
      </w:r>
      <w:r w:rsidRPr="006767F5">
        <w:rPr>
          <w:rStyle w:val="Nhnmanh"/>
          <w:sz w:val="28"/>
          <w:szCs w:val="28"/>
        </w:rPr>
        <w:t>Garbage Image Classification using CNN</w:t>
      </w:r>
      <w:r w:rsidRPr="00C00BA3">
        <w:rPr>
          <w:i/>
          <w:iCs/>
          <w:sz w:val="28"/>
          <w:szCs w:val="28"/>
        </w:rPr>
        <w:t>, 2023</w:t>
      </w:r>
      <w:r w:rsidRPr="00C00BA3">
        <w:rPr>
          <w:i/>
          <w:iCs/>
          <w:sz w:val="28"/>
          <w:szCs w:val="28"/>
          <w:lang w:val="en-US"/>
        </w:rPr>
        <w:t xml:space="preserve">: </w:t>
      </w:r>
      <w:hyperlink r:id="rId33" w:history="1">
        <w:r w:rsidRPr="00C00BA3">
          <w:rPr>
            <w:rStyle w:val="Siuktni"/>
            <w:i/>
            <w:iCs/>
            <w:sz w:val="28"/>
            <w:szCs w:val="28"/>
            <w:lang w:val="en-US"/>
          </w:rPr>
          <w:t>https://www.ewadirect.com/proceedings/ace/article/view/2319</w:t>
        </w:r>
      </w:hyperlink>
    </w:p>
    <w:p w14:paraId="48321529" w14:textId="62BC6D36" w:rsidR="00132FAA" w:rsidRPr="00132FAA" w:rsidRDefault="00132FAA" w:rsidP="00132FAA">
      <w:pPr>
        <w:spacing w:line="360" w:lineRule="auto"/>
        <w:rPr>
          <w:sz w:val="28"/>
          <w:szCs w:val="28"/>
          <w:lang w:val="en-US"/>
        </w:rPr>
      </w:pPr>
    </w:p>
    <w:p w14:paraId="455EA5FB" w14:textId="2C727B72" w:rsidR="00132FAA" w:rsidRPr="00132FAA" w:rsidRDefault="00132FAA" w:rsidP="00132FAA">
      <w:pPr>
        <w:spacing w:line="360" w:lineRule="auto"/>
        <w:rPr>
          <w:sz w:val="28"/>
          <w:szCs w:val="28"/>
          <w:lang w:val="en-US"/>
        </w:rPr>
      </w:pPr>
      <w:r w:rsidRPr="00132FAA">
        <w:rPr>
          <w:sz w:val="28"/>
          <w:szCs w:val="28"/>
          <w:lang w:val="en-US"/>
        </w:rPr>
        <w:t xml:space="preserve">[6] </w:t>
      </w:r>
      <w:r w:rsidRPr="00C00BA3">
        <w:rPr>
          <w:i/>
          <w:iCs/>
          <w:sz w:val="28"/>
          <w:szCs w:val="28"/>
        </w:rPr>
        <w:t xml:space="preserve">Rifaldy et al., </w:t>
      </w:r>
      <w:r w:rsidRPr="006767F5">
        <w:rPr>
          <w:rStyle w:val="Nhnmanh"/>
          <w:sz w:val="28"/>
          <w:szCs w:val="28"/>
        </w:rPr>
        <w:t>Waste Classification System using CNN</w:t>
      </w:r>
      <w:r w:rsidRPr="00C00BA3">
        <w:rPr>
          <w:i/>
          <w:iCs/>
          <w:sz w:val="28"/>
          <w:szCs w:val="28"/>
        </w:rPr>
        <w:t>, 2024</w:t>
      </w:r>
      <w:r w:rsidRPr="00C00BA3">
        <w:rPr>
          <w:i/>
          <w:iCs/>
          <w:sz w:val="28"/>
          <w:szCs w:val="28"/>
          <w:lang w:val="en-US"/>
        </w:rPr>
        <w:t xml:space="preserve">: </w:t>
      </w:r>
      <w:hyperlink r:id="rId34" w:history="1">
        <w:r w:rsidRPr="00C00BA3">
          <w:rPr>
            <w:rStyle w:val="Siuktni"/>
            <w:i/>
            <w:iCs/>
            <w:sz w:val="28"/>
            <w:szCs w:val="28"/>
            <w:lang w:val="en-US"/>
          </w:rPr>
          <w:t>https://melekit-if.uwks.ac.id/index.php/melekit/article/view/397</w:t>
        </w:r>
      </w:hyperlink>
    </w:p>
    <w:p w14:paraId="3EF69F74" w14:textId="77777777" w:rsidR="00132FAA" w:rsidRPr="00132FAA" w:rsidRDefault="00132FAA" w:rsidP="00132FAA">
      <w:pPr>
        <w:spacing w:line="360" w:lineRule="auto"/>
        <w:rPr>
          <w:sz w:val="28"/>
          <w:szCs w:val="28"/>
          <w:lang w:val="en-US"/>
        </w:rPr>
      </w:pPr>
    </w:p>
    <w:p w14:paraId="6CFC768A" w14:textId="70A6CC44" w:rsidR="00132FAA" w:rsidRPr="00C00BA3" w:rsidRDefault="00132FAA" w:rsidP="00132FAA">
      <w:pPr>
        <w:spacing w:line="360" w:lineRule="auto"/>
        <w:rPr>
          <w:i/>
          <w:iCs/>
          <w:sz w:val="28"/>
          <w:szCs w:val="28"/>
          <w:lang w:val="en-US"/>
        </w:rPr>
      </w:pPr>
      <w:r w:rsidRPr="00132FAA">
        <w:rPr>
          <w:sz w:val="28"/>
          <w:szCs w:val="28"/>
          <w:lang w:val="en-US"/>
        </w:rPr>
        <w:t xml:space="preserve">[7] </w:t>
      </w:r>
      <w:r w:rsidRPr="006767F5">
        <w:rPr>
          <w:rStyle w:val="Nhnmanh"/>
          <w:sz w:val="28"/>
          <w:szCs w:val="28"/>
        </w:rPr>
        <w:t>Waste Classification Using Deep Learning Models (ECCDN-Net)</w:t>
      </w:r>
      <w:r w:rsidRPr="006767F5">
        <w:rPr>
          <w:i/>
          <w:iCs/>
          <w:sz w:val="28"/>
          <w:szCs w:val="28"/>
        </w:rPr>
        <w:t>,</w:t>
      </w:r>
      <w:r w:rsidRPr="00C00BA3">
        <w:rPr>
          <w:i/>
          <w:iCs/>
          <w:sz w:val="28"/>
          <w:szCs w:val="28"/>
        </w:rPr>
        <w:t xml:space="preserve"> 2024</w:t>
      </w:r>
      <w:r w:rsidRPr="00C00BA3">
        <w:rPr>
          <w:i/>
          <w:iCs/>
          <w:sz w:val="28"/>
          <w:szCs w:val="28"/>
          <w:lang w:val="en-US"/>
        </w:rPr>
        <w:t xml:space="preserve">: </w:t>
      </w:r>
      <w:hyperlink r:id="rId35" w:history="1">
        <w:r w:rsidRPr="00C00BA3">
          <w:rPr>
            <w:rStyle w:val="Siuktni"/>
            <w:i/>
            <w:iCs/>
            <w:sz w:val="28"/>
            <w:szCs w:val="28"/>
            <w:lang w:val="en-US"/>
          </w:rPr>
          <w:t>https://www.sciencedirect.com/science/article/pii/S0956053X24006561</w:t>
        </w:r>
      </w:hyperlink>
    </w:p>
    <w:p w14:paraId="47C27066" w14:textId="7A6743EB" w:rsidR="00132FAA" w:rsidRPr="00132FAA" w:rsidRDefault="00132FAA" w:rsidP="00132FAA">
      <w:pPr>
        <w:spacing w:line="360" w:lineRule="auto"/>
        <w:rPr>
          <w:sz w:val="28"/>
          <w:szCs w:val="28"/>
          <w:lang w:val="en-US"/>
        </w:rPr>
      </w:pPr>
    </w:p>
    <w:p w14:paraId="3255A103" w14:textId="470D44E4" w:rsidR="00491903" w:rsidRPr="00D10C74" w:rsidRDefault="00132FAA" w:rsidP="00D10C74">
      <w:pPr>
        <w:spacing w:line="360" w:lineRule="auto"/>
        <w:rPr>
          <w:i/>
          <w:iCs/>
          <w:sz w:val="28"/>
          <w:szCs w:val="28"/>
          <w:lang w:val="en-US"/>
        </w:rPr>
      </w:pPr>
      <w:r w:rsidRPr="00132FAA">
        <w:rPr>
          <w:sz w:val="28"/>
          <w:szCs w:val="28"/>
          <w:lang w:val="en-US"/>
        </w:rPr>
        <w:t xml:space="preserve">[8] </w:t>
      </w:r>
      <w:r w:rsidRPr="00C00BA3">
        <w:rPr>
          <w:i/>
          <w:iCs/>
          <w:sz w:val="28"/>
          <w:szCs w:val="28"/>
        </w:rPr>
        <w:t xml:space="preserve">Yu &amp; Grammenos, </w:t>
      </w:r>
      <w:r w:rsidRPr="006767F5">
        <w:rPr>
          <w:rStyle w:val="Nhnmanh"/>
          <w:sz w:val="28"/>
          <w:szCs w:val="28"/>
        </w:rPr>
        <w:t>AI Recycling Using CNN (Wastenet)</w:t>
      </w:r>
      <w:r w:rsidRPr="006767F5">
        <w:rPr>
          <w:i/>
          <w:iCs/>
          <w:sz w:val="28"/>
          <w:szCs w:val="28"/>
        </w:rPr>
        <w:t>,</w:t>
      </w:r>
      <w:r w:rsidRPr="00C00BA3">
        <w:rPr>
          <w:i/>
          <w:iCs/>
          <w:sz w:val="28"/>
          <w:szCs w:val="28"/>
        </w:rPr>
        <w:t xml:space="preserve"> 2021</w:t>
      </w:r>
      <w:r w:rsidRPr="00C00BA3">
        <w:rPr>
          <w:i/>
          <w:iCs/>
          <w:sz w:val="28"/>
          <w:szCs w:val="28"/>
          <w:lang w:val="en-US"/>
        </w:rPr>
        <w:t xml:space="preserve">: </w:t>
      </w:r>
      <w:hyperlink r:id="rId36" w:history="1">
        <w:r w:rsidRPr="00C00BA3">
          <w:rPr>
            <w:rStyle w:val="Siuktni"/>
            <w:i/>
            <w:iCs/>
            <w:sz w:val="28"/>
            <w:szCs w:val="28"/>
            <w:lang w:val="en-US"/>
          </w:rPr>
          <w:t>https://arxiv.org/abs/2108.06274</w:t>
        </w:r>
      </w:hyperlink>
    </w:p>
    <w:p w14:paraId="537E06D0" w14:textId="24D844A3" w:rsidR="00132FAA" w:rsidRDefault="00132FAA" w:rsidP="00132FAA">
      <w:pPr>
        <w:spacing w:line="360" w:lineRule="auto"/>
        <w:jc w:val="center"/>
        <w:rPr>
          <w:b/>
          <w:bCs/>
          <w:sz w:val="32"/>
          <w:szCs w:val="32"/>
          <w:lang w:val="en-US"/>
        </w:rPr>
      </w:pPr>
    </w:p>
    <w:p w14:paraId="17CDEA59" w14:textId="77777777" w:rsidR="00132FAA" w:rsidRPr="00132FAA" w:rsidRDefault="00132FAA" w:rsidP="00132FAA">
      <w:pPr>
        <w:spacing w:line="360" w:lineRule="auto"/>
        <w:rPr>
          <w:sz w:val="28"/>
          <w:szCs w:val="28"/>
          <w:lang w:val="en-US"/>
        </w:rPr>
      </w:pPr>
    </w:p>
    <w:p w14:paraId="44A0D123" w14:textId="77777777" w:rsidR="00491903" w:rsidRPr="00132FAA" w:rsidRDefault="00491903" w:rsidP="00132FAA">
      <w:pPr>
        <w:spacing w:line="360" w:lineRule="auto"/>
        <w:jc w:val="both"/>
        <w:rPr>
          <w:sz w:val="28"/>
          <w:szCs w:val="28"/>
        </w:rPr>
      </w:pPr>
    </w:p>
    <w:sectPr w:rsidR="00491903" w:rsidRPr="00132FA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210EC" w14:textId="77777777" w:rsidR="006D379F" w:rsidRDefault="006D379F">
      <w:r>
        <w:separator/>
      </w:r>
    </w:p>
  </w:endnote>
  <w:endnote w:type="continuationSeparator" w:id="0">
    <w:p w14:paraId="163AD315" w14:textId="77777777" w:rsidR="006D379F" w:rsidRDefault="006D3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7DD2" w14:textId="77777777" w:rsidR="00491903" w:rsidRDefault="00491903">
    <w:pPr>
      <w:pStyle w:val="ThnVnban"/>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E7DF7" w14:textId="77777777" w:rsidR="00491903" w:rsidRDefault="00491903">
    <w:pPr>
      <w:pStyle w:val="ThnVnban"/>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950964"/>
    </w:sdtPr>
    <w:sdtEndPr/>
    <w:sdtContent>
      <w:p w14:paraId="3D0DBB89" w14:textId="77777777" w:rsidR="00491903" w:rsidRDefault="00454591">
        <w:pPr>
          <w:pStyle w:val="Chntrang"/>
          <w:tabs>
            <w:tab w:val="clear" w:pos="4153"/>
            <w:tab w:val="clear" w:pos="8306"/>
            <w:tab w:val="center" w:pos="4680"/>
            <w:tab w:val="right" w:pos="9360"/>
          </w:tabs>
          <w:jc w:val="center"/>
        </w:pPr>
        <w:r>
          <w:fldChar w:fldCharType="begin"/>
        </w:r>
        <w:r>
          <w:instrText xml:space="preserve"> PAGE   \* MERGEFORMAT </w:instrText>
        </w:r>
        <w:r>
          <w:fldChar w:fldCharType="separate"/>
        </w:r>
        <w:r>
          <w:t>2</w:t>
        </w:r>
        <w:r>
          <w:fldChar w:fldCharType="end"/>
        </w:r>
      </w:p>
    </w:sdtContent>
  </w:sdt>
  <w:p w14:paraId="52E040CC" w14:textId="77777777" w:rsidR="00491903" w:rsidRDefault="00491903">
    <w:pPr>
      <w:pStyle w:val="ThnVnban"/>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1C3AE" w14:textId="77777777" w:rsidR="006D379F" w:rsidRDefault="006D379F">
      <w:r>
        <w:separator/>
      </w:r>
    </w:p>
  </w:footnote>
  <w:footnote w:type="continuationSeparator" w:id="0">
    <w:p w14:paraId="3B92113A" w14:textId="77777777" w:rsidR="006D379F" w:rsidRDefault="006D3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DE804" w14:textId="77777777" w:rsidR="00491903" w:rsidRDefault="00454591">
    <w:pPr>
      <w:pStyle w:val="utrang"/>
      <w:tabs>
        <w:tab w:val="clear" w:pos="4153"/>
        <w:tab w:val="clear" w:pos="8306"/>
        <w:tab w:val="center" w:pos="4680"/>
        <w:tab w:val="right" w:pos="9360"/>
      </w:tabs>
      <w:jc w:val="right"/>
      <w:rPr>
        <w:sz w:val="26"/>
        <w:szCs w:val="26"/>
        <w:lang w:val="vi-VN"/>
      </w:rPr>
    </w:pPr>
    <w:r>
      <w:rPr>
        <w:noProof/>
        <w:sz w:val="26"/>
        <w:szCs w:val="26"/>
      </w:rPr>
      <mc:AlternateContent>
        <mc:Choice Requires="wps">
          <w:drawing>
            <wp:anchor distT="0" distB="0" distL="114300" distR="114300" simplePos="0" relativeHeight="251659264" behindDoc="0" locked="0" layoutInCell="1" allowOverlap="1" wp14:anchorId="3C3693DE" wp14:editId="14D36D97">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C99057"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" stroked="f"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290FB8"/>
    <w:multiLevelType w:val="multilevel"/>
    <w:tmpl w:val="C28E43E2"/>
    <w:lvl w:ilvl="0">
      <w:start w:val="1"/>
      <w:numFmt w:val="decimal"/>
      <w:suff w:val="space"/>
      <w:lvlText w:val="%1."/>
      <w:lvlJc w:val="left"/>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FFFFFF7C"/>
    <w:multiLevelType w:val="singleLevel"/>
    <w:tmpl w:val="FFFFFF7C"/>
    <w:lvl w:ilvl="0">
      <w:start w:val="1"/>
      <w:numFmt w:val="decimal"/>
      <w:pStyle w:val="Sudong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Sudong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Sudong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Sudong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Duudong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Duudong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Duudong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Duudong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Sudong"/>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Duudong"/>
      <w:lvlText w:val=""/>
      <w:lvlJc w:val="left"/>
      <w:pPr>
        <w:tabs>
          <w:tab w:val="left" w:pos="360"/>
        </w:tabs>
        <w:ind w:left="360" w:hangingChars="200" w:hanging="360"/>
      </w:pPr>
      <w:rPr>
        <w:rFonts w:ascii="Wingdings" w:hAnsi="Wingdings" w:hint="default"/>
      </w:rPr>
    </w:lvl>
  </w:abstractNum>
  <w:abstractNum w:abstractNumId="11" w15:restartNumberingAfterBreak="0">
    <w:nsid w:val="00061867"/>
    <w:multiLevelType w:val="hybridMultilevel"/>
    <w:tmpl w:val="0FEE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CB686C"/>
    <w:multiLevelType w:val="hybridMultilevel"/>
    <w:tmpl w:val="810AC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404B26"/>
    <w:multiLevelType w:val="hybridMultilevel"/>
    <w:tmpl w:val="8A96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C019FD"/>
    <w:multiLevelType w:val="hybridMultilevel"/>
    <w:tmpl w:val="885C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8B6165"/>
    <w:multiLevelType w:val="hybridMultilevel"/>
    <w:tmpl w:val="A1B8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E67C54"/>
    <w:multiLevelType w:val="hybridMultilevel"/>
    <w:tmpl w:val="E74C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F9288E"/>
    <w:multiLevelType w:val="hybridMultilevel"/>
    <w:tmpl w:val="68CC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106262"/>
    <w:multiLevelType w:val="hybridMultilevel"/>
    <w:tmpl w:val="045E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764A7"/>
    <w:multiLevelType w:val="hybridMultilevel"/>
    <w:tmpl w:val="B724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0659AD"/>
    <w:multiLevelType w:val="hybridMultilevel"/>
    <w:tmpl w:val="26E6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C659E6"/>
    <w:multiLevelType w:val="hybridMultilevel"/>
    <w:tmpl w:val="412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501A3"/>
    <w:multiLevelType w:val="hybridMultilevel"/>
    <w:tmpl w:val="FB3A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2E5345"/>
    <w:multiLevelType w:val="hybridMultilevel"/>
    <w:tmpl w:val="8EAA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1F0CAA"/>
    <w:multiLevelType w:val="multilevel"/>
    <w:tmpl w:val="2820D5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9F367B2"/>
    <w:multiLevelType w:val="hybridMultilevel"/>
    <w:tmpl w:val="E692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3746AD"/>
    <w:multiLevelType w:val="multilevel"/>
    <w:tmpl w:val="733746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72DF7"/>
    <w:multiLevelType w:val="hybridMultilevel"/>
    <w:tmpl w:val="51A6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8E5C6B"/>
    <w:multiLevelType w:val="hybridMultilevel"/>
    <w:tmpl w:val="5F860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2D455B"/>
    <w:multiLevelType w:val="hybridMultilevel"/>
    <w:tmpl w:val="BE4E5168"/>
    <w:lvl w:ilvl="0" w:tplc="57884EC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6"/>
  </w:num>
  <w:num w:numId="13">
    <w:abstractNumId w:val="29"/>
  </w:num>
  <w:num w:numId="14">
    <w:abstractNumId w:val="24"/>
  </w:num>
  <w:num w:numId="15">
    <w:abstractNumId w:val="21"/>
  </w:num>
  <w:num w:numId="16">
    <w:abstractNumId w:val="23"/>
  </w:num>
  <w:num w:numId="17">
    <w:abstractNumId w:val="18"/>
  </w:num>
  <w:num w:numId="18">
    <w:abstractNumId w:val="19"/>
  </w:num>
  <w:num w:numId="19">
    <w:abstractNumId w:val="20"/>
  </w:num>
  <w:num w:numId="20">
    <w:abstractNumId w:val="22"/>
  </w:num>
  <w:num w:numId="21">
    <w:abstractNumId w:val="28"/>
  </w:num>
  <w:num w:numId="22">
    <w:abstractNumId w:val="11"/>
  </w:num>
  <w:num w:numId="23">
    <w:abstractNumId w:val="12"/>
  </w:num>
  <w:num w:numId="24">
    <w:abstractNumId w:val="27"/>
  </w:num>
  <w:num w:numId="25">
    <w:abstractNumId w:val="25"/>
  </w:num>
  <w:num w:numId="26">
    <w:abstractNumId w:val="16"/>
  </w:num>
  <w:num w:numId="27">
    <w:abstractNumId w:val="14"/>
  </w:num>
  <w:num w:numId="28">
    <w:abstractNumId w:val="13"/>
  </w:num>
  <w:num w:numId="29">
    <w:abstractNumId w:val="17"/>
  </w:num>
  <w:num w:numId="3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83A7F02"/>
    <w:rsid w:val="00050A31"/>
    <w:rsid w:val="000716D2"/>
    <w:rsid w:val="00071AAB"/>
    <w:rsid w:val="000812B2"/>
    <w:rsid w:val="000867D6"/>
    <w:rsid w:val="000B76C4"/>
    <w:rsid w:val="000C5610"/>
    <w:rsid w:val="000D5B87"/>
    <w:rsid w:val="000E6552"/>
    <w:rsid w:val="000F3A4F"/>
    <w:rsid w:val="000F59AC"/>
    <w:rsid w:val="00120ADA"/>
    <w:rsid w:val="00132FAA"/>
    <w:rsid w:val="001364FE"/>
    <w:rsid w:val="001368DD"/>
    <w:rsid w:val="00147DB3"/>
    <w:rsid w:val="001518A5"/>
    <w:rsid w:val="00157296"/>
    <w:rsid w:val="00170095"/>
    <w:rsid w:val="00170E4F"/>
    <w:rsid w:val="001743F4"/>
    <w:rsid w:val="00187C33"/>
    <w:rsid w:val="001936B7"/>
    <w:rsid w:val="00196AB1"/>
    <w:rsid w:val="00201333"/>
    <w:rsid w:val="00204B53"/>
    <w:rsid w:val="00210FA7"/>
    <w:rsid w:val="00216417"/>
    <w:rsid w:val="0022018A"/>
    <w:rsid w:val="00223F0D"/>
    <w:rsid w:val="0026631D"/>
    <w:rsid w:val="00270AFA"/>
    <w:rsid w:val="002C2F53"/>
    <w:rsid w:val="002D5005"/>
    <w:rsid w:val="0032128D"/>
    <w:rsid w:val="0033518C"/>
    <w:rsid w:val="003437C2"/>
    <w:rsid w:val="00377186"/>
    <w:rsid w:val="003A1C03"/>
    <w:rsid w:val="00414627"/>
    <w:rsid w:val="00414D53"/>
    <w:rsid w:val="00425D63"/>
    <w:rsid w:val="00454591"/>
    <w:rsid w:val="004643D8"/>
    <w:rsid w:val="00491903"/>
    <w:rsid w:val="00497C24"/>
    <w:rsid w:val="004C393F"/>
    <w:rsid w:val="004C7BA5"/>
    <w:rsid w:val="004D671F"/>
    <w:rsid w:val="004E7628"/>
    <w:rsid w:val="004F223A"/>
    <w:rsid w:val="004F48F2"/>
    <w:rsid w:val="005149B1"/>
    <w:rsid w:val="005647F2"/>
    <w:rsid w:val="005662D1"/>
    <w:rsid w:val="00571374"/>
    <w:rsid w:val="00573A09"/>
    <w:rsid w:val="005A4526"/>
    <w:rsid w:val="005A5FB8"/>
    <w:rsid w:val="005C1B16"/>
    <w:rsid w:val="005D098A"/>
    <w:rsid w:val="005D7166"/>
    <w:rsid w:val="005E53D0"/>
    <w:rsid w:val="005E66E7"/>
    <w:rsid w:val="006002EB"/>
    <w:rsid w:val="006128EF"/>
    <w:rsid w:val="006264B4"/>
    <w:rsid w:val="00633052"/>
    <w:rsid w:val="00643033"/>
    <w:rsid w:val="00644CC3"/>
    <w:rsid w:val="00656224"/>
    <w:rsid w:val="00661468"/>
    <w:rsid w:val="006649F0"/>
    <w:rsid w:val="0067245D"/>
    <w:rsid w:val="006767F5"/>
    <w:rsid w:val="0068470E"/>
    <w:rsid w:val="00695DCD"/>
    <w:rsid w:val="006A05CC"/>
    <w:rsid w:val="006A35A7"/>
    <w:rsid w:val="006D379F"/>
    <w:rsid w:val="006F0250"/>
    <w:rsid w:val="007152D7"/>
    <w:rsid w:val="00735E05"/>
    <w:rsid w:val="00746C14"/>
    <w:rsid w:val="00767A34"/>
    <w:rsid w:val="007874BE"/>
    <w:rsid w:val="007A0D65"/>
    <w:rsid w:val="007C2C59"/>
    <w:rsid w:val="007D1810"/>
    <w:rsid w:val="00801F23"/>
    <w:rsid w:val="008105D4"/>
    <w:rsid w:val="00837632"/>
    <w:rsid w:val="00842D04"/>
    <w:rsid w:val="0085640F"/>
    <w:rsid w:val="008567AA"/>
    <w:rsid w:val="00892712"/>
    <w:rsid w:val="008A680A"/>
    <w:rsid w:val="008B0BB0"/>
    <w:rsid w:val="008E6C4B"/>
    <w:rsid w:val="008E7E75"/>
    <w:rsid w:val="008F18C0"/>
    <w:rsid w:val="00907648"/>
    <w:rsid w:val="00930FDE"/>
    <w:rsid w:val="00984C93"/>
    <w:rsid w:val="00987CE1"/>
    <w:rsid w:val="0099405C"/>
    <w:rsid w:val="00997CCB"/>
    <w:rsid w:val="009A3CCA"/>
    <w:rsid w:val="009C031B"/>
    <w:rsid w:val="009C600F"/>
    <w:rsid w:val="009D3723"/>
    <w:rsid w:val="009E04F2"/>
    <w:rsid w:val="009E76DF"/>
    <w:rsid w:val="00A03B7B"/>
    <w:rsid w:val="00A200C9"/>
    <w:rsid w:val="00A250D5"/>
    <w:rsid w:val="00A32F56"/>
    <w:rsid w:val="00A36028"/>
    <w:rsid w:val="00A84962"/>
    <w:rsid w:val="00A91424"/>
    <w:rsid w:val="00AA2C77"/>
    <w:rsid w:val="00AC3FB9"/>
    <w:rsid w:val="00AC702A"/>
    <w:rsid w:val="00AD226F"/>
    <w:rsid w:val="00AD428B"/>
    <w:rsid w:val="00B01894"/>
    <w:rsid w:val="00B13A52"/>
    <w:rsid w:val="00B24CF4"/>
    <w:rsid w:val="00B26993"/>
    <w:rsid w:val="00B4570C"/>
    <w:rsid w:val="00B5208C"/>
    <w:rsid w:val="00B65AE3"/>
    <w:rsid w:val="00B74876"/>
    <w:rsid w:val="00BB7C2B"/>
    <w:rsid w:val="00BC1664"/>
    <w:rsid w:val="00BC2546"/>
    <w:rsid w:val="00C00BA3"/>
    <w:rsid w:val="00C05085"/>
    <w:rsid w:val="00C1593D"/>
    <w:rsid w:val="00C33FB0"/>
    <w:rsid w:val="00C56C7E"/>
    <w:rsid w:val="00C75FD4"/>
    <w:rsid w:val="00C776A4"/>
    <w:rsid w:val="00CA2C6C"/>
    <w:rsid w:val="00CC0600"/>
    <w:rsid w:val="00CC78AC"/>
    <w:rsid w:val="00CF7953"/>
    <w:rsid w:val="00D07232"/>
    <w:rsid w:val="00D10245"/>
    <w:rsid w:val="00D10C74"/>
    <w:rsid w:val="00D21BDD"/>
    <w:rsid w:val="00D65F07"/>
    <w:rsid w:val="00D71E35"/>
    <w:rsid w:val="00D92BB7"/>
    <w:rsid w:val="00DC76D2"/>
    <w:rsid w:val="00DD30ED"/>
    <w:rsid w:val="00E02D67"/>
    <w:rsid w:val="00E64C21"/>
    <w:rsid w:val="00EC11E2"/>
    <w:rsid w:val="00EC24C6"/>
    <w:rsid w:val="00EF2933"/>
    <w:rsid w:val="00EF7605"/>
    <w:rsid w:val="00F05146"/>
    <w:rsid w:val="00F1115D"/>
    <w:rsid w:val="00F14F7A"/>
    <w:rsid w:val="00F3513C"/>
    <w:rsid w:val="00F465C5"/>
    <w:rsid w:val="00F5180D"/>
    <w:rsid w:val="00F51B21"/>
    <w:rsid w:val="00F51D87"/>
    <w:rsid w:val="00F8178F"/>
    <w:rsid w:val="00F8455C"/>
    <w:rsid w:val="00F95338"/>
    <w:rsid w:val="00FF6205"/>
    <w:rsid w:val="0B4604CA"/>
    <w:rsid w:val="19972612"/>
    <w:rsid w:val="388C70D7"/>
    <w:rsid w:val="414C2D6C"/>
    <w:rsid w:val="483A7F02"/>
    <w:rsid w:val="6624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FAB1E5"/>
  <w15:docId w15:val="{7BAB87C1-A917-44F7-93A0-4D15E6BA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4" w:qFormat="0"/>
    <w:lsdException w:name="toc 5" w:qFormat="0"/>
    <w:lsdException w:name="toc 6" w:qFormat="0"/>
    <w:lsdException w:name="toc 7" w:qFormat="0"/>
    <w:lsdException w:name="toc 8" w:qFormat="0"/>
    <w:lsdException w:name="toc 9" w:qFormat="0"/>
    <w:lsdException w:name="annotation text" w:qFormat="0"/>
    <w:lsdException w:name="caption" w:semiHidden="1" w:unhideWhenUsed="1"/>
    <w:lsdException w:name="envelope return" w:qFormat="0"/>
    <w:lsdException w:name="annotation reference" w:qFormat="0"/>
    <w:lsdException w:name="Default Paragraph Font" w:semiHidden="1" w:qFormat="0"/>
    <w:lsdException w:name="Body Text Indent" w:qFormat="0"/>
    <w:lsdException w:name="Body Text First Indent" w:qFormat="0"/>
    <w:lsdException w:name="Body Text 2" w:qFormat="0"/>
    <w:lsdException w:name="Body Text 3" w:qFormat="0"/>
    <w:lsdException w:name="Body Text Indent 2" w:qFormat="0"/>
    <w:lsdException w:name="Block Text" w:qFormat="0"/>
    <w:lsdException w:name="Hyperlink" w:uiPriority="99"/>
    <w:lsdException w:name="Strong" w:uiPriority="22"/>
    <w:lsdException w:name="Emphasis" w:uiPriority="20"/>
    <w:lsdException w:name="Document Map" w:qFormat="0"/>
    <w:lsdException w:name="HTML Top of Form" w:semiHidden="1" w:uiPriority="99" w:unhideWhenUsed="1" w:qFormat="0"/>
    <w:lsdException w:name="HTML Bottom of Form" w:semiHidden="1" w:uiPriority="99" w:unhideWhenUsed="1" w:qFormat="0"/>
    <w:lsdException w:name="Normal (Web)" w:uiPriority="99"/>
    <w:lsdException w:name="HTML Code"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lsdException w:name="Medium Shading 2" w:uiPriority="64" w:qFormat="0"/>
    <w:lsdException w:name="Medium List 1" w:uiPriority="65" w:qFormat="0"/>
    <w:lsdException w:name="Medium List 2" w:uiPriority="66" w:qFormat="0"/>
    <w:lsdException w:name="Medium Grid 1" w:uiPriority="67"/>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0"/>
    <w:lsdException w:name="Light List Accent 1" w:uiPriority="61" w:qFormat="0"/>
    <w:lsdException w:name="Light Grid Accent 1" w:uiPriority="62" w:qFormat="0"/>
    <w:lsdException w:name="Medium Shading 1 Accent 1" w:uiPriority="63"/>
    <w:lsdException w:name="Medium Shading 2 Accent 1" w:uiPriority="64"/>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qFormat="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0"/>
    <w:lsdException w:name="Light Grid Accent 3" w:uiPriority="62" w:qFormat="0"/>
    <w:lsdException w:name="Medium Shading 1 Accent 3" w:uiPriority="63" w:qFormat="0"/>
    <w:lsdException w:name="Medium Shading 2 Accent 3" w:uiPriority="64"/>
    <w:lsdException w:name="Medium List 1 Accent 3" w:uiPriority="65"/>
    <w:lsdException w:name="Medium List 2 Accent 3" w:uiPriority="66" w:qFormat="0"/>
    <w:lsdException w:name="Medium Grid 1 Accent 3" w:uiPriority="67" w:qFormat="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0"/>
    <w:lsdException w:name="Light List Accent 4" w:uiPriority="61"/>
    <w:lsdException w:name="Light Grid Accent 4" w:uiPriority="62" w:qFormat="0"/>
    <w:lsdException w:name="Medium Shading 1 Accent 4" w:uiPriority="63" w:qFormat="0"/>
    <w:lsdException w:name="Medium Shading 2 Accent 4" w:uiPriority="64"/>
    <w:lsdException w:name="Medium List 1 Accent 4" w:uiPriority="65" w:qFormat="0"/>
    <w:lsdException w:name="Medium List 2 Accent 4" w:uiPriority="66" w:qFormat="0"/>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0"/>
    <w:lsdException w:name="Medium Shading 1 Accent 5" w:uiPriority="63"/>
    <w:lsdException w:name="Medium Shading 2 Accent 5" w:uiPriority="64" w:qFormat="0"/>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qFormat="0"/>
    <w:lsdException w:name="Light Grid Accent 6" w:uiPriority="62" w:qFormat="0"/>
    <w:lsdException w:name="Medium Shading 1 Accent 6" w:uiPriority="63"/>
    <w:lsdException w:name="Medium Shading 2 Accent 6" w:uiPriority="64" w:qFormat="0"/>
    <w:lsdException w:name="Medium List 1 Accent 6" w:uiPriority="65" w:qFormat="0"/>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Binhthng">
    <w:name w:val="Normal"/>
    <w:qFormat/>
    <w:pPr>
      <w:widowControl w:val="0"/>
      <w:autoSpaceDE w:val="0"/>
      <w:autoSpaceDN w:val="0"/>
    </w:pPr>
    <w:rPr>
      <w:rFonts w:eastAsia="Times New Roman"/>
      <w:sz w:val="22"/>
      <w:szCs w:val="22"/>
      <w:lang w:val="vi"/>
    </w:rPr>
  </w:style>
  <w:style w:type="paragraph" w:styleId="u1">
    <w:name w:val="heading 1"/>
    <w:next w:val="Binhthng"/>
    <w:qFormat/>
    <w:pPr>
      <w:spacing w:beforeAutospacing="1" w:afterAutospacing="1"/>
      <w:outlineLvl w:val="0"/>
    </w:pPr>
    <w:rPr>
      <w:rFonts w:ascii="SimSun" w:hAnsi="SimSun" w:hint="eastAsia"/>
      <w:b/>
      <w:bCs/>
      <w:kern w:val="44"/>
      <w:sz w:val="48"/>
      <w:szCs w:val="48"/>
      <w:lang w:eastAsia="zh-CN"/>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eastAsia="zh-CN"/>
    </w:rPr>
  </w:style>
  <w:style w:type="paragraph" w:styleId="u4">
    <w:name w:val="heading 4"/>
    <w:basedOn w:val="Binhthng"/>
    <w:next w:val="Binhthng"/>
    <w:semiHidden/>
    <w:unhideWhenUsed/>
    <w:qFormat/>
    <w:pPr>
      <w:keepNext/>
      <w:keepLines/>
      <w:spacing w:before="280" w:after="290" w:line="376" w:lineRule="auto"/>
      <w:outlineLvl w:val="3"/>
    </w:pPr>
    <w:rPr>
      <w:b/>
      <w:bCs/>
      <w:sz w:val="28"/>
      <w:szCs w:val="28"/>
    </w:rPr>
  </w:style>
  <w:style w:type="paragraph" w:styleId="u5">
    <w:name w:val="heading 5"/>
    <w:basedOn w:val="Binhthng"/>
    <w:next w:val="Binhthng"/>
    <w:semiHidden/>
    <w:unhideWhenUsed/>
    <w:qFormat/>
    <w:pPr>
      <w:keepNext/>
      <w:keepLines/>
      <w:spacing w:before="280" w:after="290" w:line="376" w:lineRule="auto"/>
      <w:outlineLvl w:val="4"/>
    </w:pPr>
    <w:rPr>
      <w:b/>
      <w:bCs/>
      <w:sz w:val="28"/>
      <w:szCs w:val="28"/>
    </w:rPr>
  </w:style>
  <w:style w:type="paragraph" w:styleId="u6">
    <w:name w:val="heading 6"/>
    <w:basedOn w:val="Binhthng"/>
    <w:next w:val="Binhthng"/>
    <w:semiHidden/>
    <w:unhideWhenUsed/>
    <w:qFormat/>
    <w:pPr>
      <w:keepNext/>
      <w:keepLines/>
      <w:spacing w:before="240" w:after="64" w:line="320" w:lineRule="auto"/>
      <w:outlineLvl w:val="5"/>
    </w:pPr>
    <w:rPr>
      <w:b/>
      <w:bCs/>
      <w:sz w:val="24"/>
      <w:szCs w:val="24"/>
    </w:rPr>
  </w:style>
  <w:style w:type="paragraph" w:styleId="u7">
    <w:name w:val="heading 7"/>
    <w:basedOn w:val="Binhthng"/>
    <w:next w:val="Binhthng"/>
    <w:semiHidden/>
    <w:unhideWhenUsed/>
    <w:qFormat/>
    <w:pPr>
      <w:keepNext/>
      <w:keepLines/>
      <w:spacing w:before="240" w:after="64" w:line="320" w:lineRule="auto"/>
      <w:outlineLvl w:val="6"/>
    </w:pPr>
    <w:rPr>
      <w:b/>
      <w:bCs/>
      <w:sz w:val="24"/>
      <w:szCs w:val="24"/>
    </w:rPr>
  </w:style>
  <w:style w:type="paragraph" w:styleId="u8">
    <w:name w:val="heading 8"/>
    <w:basedOn w:val="Binhthng"/>
    <w:next w:val="Binhthng"/>
    <w:semiHidden/>
    <w:unhideWhenUsed/>
    <w:qFormat/>
    <w:pPr>
      <w:keepNext/>
      <w:keepLines/>
      <w:spacing w:before="240" w:after="64" w:line="320" w:lineRule="auto"/>
      <w:outlineLvl w:val="7"/>
    </w:pPr>
    <w:rPr>
      <w:sz w:val="24"/>
      <w:szCs w:val="24"/>
    </w:rPr>
  </w:style>
  <w:style w:type="paragraph" w:styleId="u9">
    <w:name w:val="heading 9"/>
    <w:basedOn w:val="Binhthng"/>
    <w:next w:val="Binhthng"/>
    <w:semiHidden/>
    <w:unhideWhenUsed/>
    <w:qFormat/>
    <w:pPr>
      <w:keepNext/>
      <w:keepLines/>
      <w:spacing w:before="240" w:after="64" w:line="320" w:lineRule="auto"/>
      <w:outlineLvl w:val="8"/>
    </w:pPr>
    <w:rPr>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qFormat/>
    <w:rPr>
      <w:sz w:val="16"/>
      <w:szCs w:val="16"/>
    </w:rPr>
  </w:style>
  <w:style w:type="paragraph" w:styleId="Khivnban">
    <w:name w:val="Block Text"/>
    <w:basedOn w:val="Binhthng"/>
    <w:pPr>
      <w:spacing w:after="120"/>
      <w:ind w:leftChars="700" w:left="1440" w:rightChars="700" w:right="1440"/>
    </w:pPr>
  </w:style>
  <w:style w:type="paragraph" w:styleId="ThnVnban">
    <w:name w:val="Body Text"/>
    <w:basedOn w:val="Binhthng"/>
    <w:qFormat/>
    <w:pPr>
      <w:spacing w:after="120"/>
    </w:pPr>
  </w:style>
  <w:style w:type="paragraph" w:styleId="Thnvnban2">
    <w:name w:val="Body Text 2"/>
    <w:basedOn w:val="Binhthng"/>
    <w:pPr>
      <w:spacing w:after="120" w:line="480" w:lineRule="auto"/>
    </w:pPr>
  </w:style>
  <w:style w:type="paragraph" w:styleId="Thnvnban3">
    <w:name w:val="Body Text 3"/>
    <w:basedOn w:val="Binhthng"/>
    <w:pPr>
      <w:spacing w:after="120"/>
    </w:pPr>
    <w:rPr>
      <w:sz w:val="16"/>
      <w:szCs w:val="16"/>
    </w:rPr>
  </w:style>
  <w:style w:type="paragraph" w:styleId="ThnvnbanThutlDongu">
    <w:name w:val="Body Text First Indent"/>
    <w:basedOn w:val="ThnVnban"/>
    <w:pPr>
      <w:ind w:firstLineChars="100" w:firstLine="420"/>
    </w:pPr>
  </w:style>
  <w:style w:type="paragraph" w:styleId="ThutlThnVnban">
    <w:name w:val="Body Text Indent"/>
    <w:basedOn w:val="Binhthng"/>
    <w:pPr>
      <w:spacing w:after="120"/>
      <w:ind w:leftChars="200" w:left="420"/>
    </w:pPr>
  </w:style>
  <w:style w:type="paragraph" w:styleId="ThnvnbanThutlDongu2">
    <w:name w:val="Body Text First Indent 2"/>
    <w:basedOn w:val="ThutlThnVnban"/>
    <w:qFormat/>
    <w:pPr>
      <w:ind w:firstLineChars="200" w:firstLine="420"/>
    </w:pPr>
  </w:style>
  <w:style w:type="paragraph" w:styleId="ThnvnbanThutl2">
    <w:name w:val="Body Text Indent 2"/>
    <w:basedOn w:val="Binhthng"/>
    <w:pPr>
      <w:spacing w:after="120" w:line="480" w:lineRule="auto"/>
      <w:ind w:leftChars="200" w:left="420"/>
    </w:pPr>
  </w:style>
  <w:style w:type="paragraph" w:styleId="ThnvnbanThutl3">
    <w:name w:val="Body Text Indent 3"/>
    <w:basedOn w:val="Binhthng"/>
    <w:qFormat/>
    <w:pPr>
      <w:spacing w:after="120"/>
      <w:ind w:leftChars="200" w:left="420"/>
    </w:pPr>
    <w:rPr>
      <w:sz w:val="16"/>
      <w:szCs w:val="16"/>
    </w:rPr>
  </w:style>
  <w:style w:type="paragraph" w:styleId="Chuthich">
    <w:name w:val="caption"/>
    <w:basedOn w:val="Binhthng"/>
    <w:next w:val="Binhthng"/>
    <w:semiHidden/>
    <w:unhideWhenUsed/>
    <w:qFormat/>
    <w:rPr>
      <w:rFonts w:ascii="Arial" w:eastAsia="SimHei" w:hAnsi="Arial" w:cs="Arial"/>
      <w:sz w:val="20"/>
    </w:rPr>
  </w:style>
  <w:style w:type="paragraph" w:styleId="ong">
    <w:name w:val="Closing"/>
    <w:basedOn w:val="Binhthng"/>
    <w:qFormat/>
    <w:pPr>
      <w:ind w:leftChars="2100" w:left="100"/>
    </w:pPr>
  </w:style>
  <w:style w:type="character" w:styleId="ThamchiuChuthich">
    <w:name w:val="annotation reference"/>
    <w:basedOn w:val="Phngmcinhcuaoanvn"/>
    <w:rPr>
      <w:sz w:val="21"/>
      <w:szCs w:val="21"/>
    </w:rPr>
  </w:style>
  <w:style w:type="paragraph" w:styleId="VnbanChuthich">
    <w:name w:val="annotation text"/>
    <w:basedOn w:val="Binhthng"/>
  </w:style>
  <w:style w:type="paragraph" w:styleId="ChuChuthich">
    <w:name w:val="annotation subject"/>
    <w:basedOn w:val="VnbanChuthich"/>
    <w:next w:val="VnbanChuthich"/>
    <w:rPr>
      <w:b/>
      <w:bCs/>
    </w:rPr>
  </w:style>
  <w:style w:type="paragraph" w:styleId="Ngaythang">
    <w:name w:val="Date"/>
    <w:basedOn w:val="Binhthng"/>
    <w:next w:val="Binhthng"/>
    <w:qFormat/>
    <w:pPr>
      <w:ind w:leftChars="2500" w:left="100"/>
    </w:pPr>
  </w:style>
  <w:style w:type="paragraph" w:styleId="Bantailiu">
    <w:name w:val="Document Map"/>
    <w:basedOn w:val="Binhthng"/>
    <w:pPr>
      <w:shd w:val="clear" w:color="auto" w:fill="000080"/>
    </w:pPr>
  </w:style>
  <w:style w:type="paragraph" w:styleId="ChkyEmail">
    <w:name w:val="E-mail Signature"/>
    <w:basedOn w:val="Binhthng"/>
    <w:qFormat/>
  </w:style>
  <w:style w:type="character" w:styleId="Nhnmanh">
    <w:name w:val="Emphasis"/>
    <w:basedOn w:val="Phngmcinhcuaoanvn"/>
    <w:uiPriority w:val="20"/>
    <w:qFormat/>
    <w:rPr>
      <w:i/>
      <w:iCs/>
    </w:rPr>
  </w:style>
  <w:style w:type="character" w:styleId="ThamchiuChuthichcui">
    <w:name w:val="endnote reference"/>
    <w:basedOn w:val="Phngmcinhcuaoanvn"/>
    <w:qFormat/>
    <w:rPr>
      <w:vertAlign w:val="superscript"/>
    </w:rPr>
  </w:style>
  <w:style w:type="paragraph" w:styleId="VnbanChuthichcui">
    <w:name w:val="endnote text"/>
    <w:basedOn w:val="Binhthng"/>
    <w:qFormat/>
    <w:pPr>
      <w:snapToGrid w:val="0"/>
    </w:pPr>
  </w:style>
  <w:style w:type="paragraph" w:styleId="iachitrnPhongbi">
    <w:name w:val="envelope address"/>
    <w:basedOn w:val="Binhthng"/>
    <w:qFormat/>
    <w:pPr>
      <w:framePr w:w="7920" w:h="1980" w:hRule="exact" w:hSpace="180" w:wrap="auto" w:hAnchor="page" w:xAlign="center" w:yAlign="bottom"/>
      <w:snapToGrid w:val="0"/>
      <w:ind w:leftChars="1400" w:left="100"/>
    </w:pPr>
    <w:rPr>
      <w:rFonts w:ascii="Arial" w:hAnsi="Arial" w:cs="Arial"/>
      <w:sz w:val="24"/>
      <w:szCs w:val="24"/>
    </w:rPr>
  </w:style>
  <w:style w:type="paragraph" w:styleId="PhongbiGitra">
    <w:name w:val="envelope return"/>
    <w:basedOn w:val="Binhthng"/>
    <w:pPr>
      <w:snapToGrid w:val="0"/>
    </w:pPr>
    <w:rPr>
      <w:rFonts w:ascii="Arial" w:hAnsi="Arial" w:cs="Arial"/>
    </w:rPr>
  </w:style>
  <w:style w:type="character" w:styleId="FollowedHyperlink">
    <w:name w:val="FollowedHyperlink"/>
    <w:basedOn w:val="Phngmcinhcuaoanvn"/>
    <w:qFormat/>
    <w:rPr>
      <w:color w:val="800080"/>
      <w:u w:val="single"/>
    </w:rPr>
  </w:style>
  <w:style w:type="paragraph" w:styleId="Chntrang">
    <w:name w:val="footer"/>
    <w:basedOn w:val="Binhthng"/>
    <w:qFormat/>
    <w:pPr>
      <w:tabs>
        <w:tab w:val="center" w:pos="4153"/>
        <w:tab w:val="right" w:pos="8306"/>
      </w:tabs>
      <w:snapToGrid w:val="0"/>
    </w:pPr>
    <w:rPr>
      <w:sz w:val="18"/>
      <w:szCs w:val="18"/>
    </w:rPr>
  </w:style>
  <w:style w:type="character" w:styleId="ThamchiuCcchu">
    <w:name w:val="footnote reference"/>
    <w:basedOn w:val="Phngmcinhcuaoanvn"/>
    <w:qFormat/>
    <w:rPr>
      <w:vertAlign w:val="superscript"/>
    </w:rPr>
  </w:style>
  <w:style w:type="paragraph" w:styleId="VnbanCcchu">
    <w:name w:val="footnote text"/>
    <w:basedOn w:val="Binhthng"/>
    <w:qFormat/>
    <w:pPr>
      <w:snapToGrid w:val="0"/>
    </w:pPr>
    <w:rPr>
      <w:sz w:val="18"/>
      <w:szCs w:val="18"/>
    </w:rPr>
  </w:style>
  <w:style w:type="paragraph" w:styleId="utrang">
    <w:name w:val="header"/>
    <w:basedOn w:val="Binhthng"/>
    <w:qFormat/>
    <w:pPr>
      <w:tabs>
        <w:tab w:val="center" w:pos="4153"/>
        <w:tab w:val="right" w:pos="8306"/>
      </w:tabs>
      <w:snapToGrid w:val="0"/>
    </w:pPr>
    <w:rPr>
      <w:sz w:val="18"/>
      <w:szCs w:val="18"/>
    </w:rPr>
  </w:style>
  <w:style w:type="character" w:styleId="TvitttHTML">
    <w:name w:val="HTML Acronym"/>
    <w:basedOn w:val="Phngmcinhcuaoanvn"/>
    <w:qFormat/>
  </w:style>
  <w:style w:type="paragraph" w:styleId="iachiHTML">
    <w:name w:val="HTML Address"/>
    <w:basedOn w:val="Binhthng"/>
    <w:qFormat/>
    <w:rPr>
      <w:i/>
      <w:iCs/>
    </w:rPr>
  </w:style>
  <w:style w:type="character" w:styleId="VindnHTML">
    <w:name w:val="HTML Cite"/>
    <w:basedOn w:val="Phngmcinhcuaoanvn"/>
    <w:qFormat/>
    <w:rPr>
      <w:i/>
      <w:iCs/>
    </w:rPr>
  </w:style>
  <w:style w:type="character" w:styleId="MaHTML">
    <w:name w:val="HTML Code"/>
    <w:basedOn w:val="Phngmcinhcuaoanvn"/>
    <w:uiPriority w:val="99"/>
    <w:qFormat/>
    <w:rPr>
      <w:rFonts w:ascii="Courier New" w:hAnsi="Courier New" w:cs="Courier New"/>
      <w:sz w:val="20"/>
      <w:szCs w:val="20"/>
    </w:rPr>
  </w:style>
  <w:style w:type="character" w:styleId="inhnghiaHTML">
    <w:name w:val="HTML Definition"/>
    <w:basedOn w:val="Phngmcinhcuaoanvn"/>
    <w:qFormat/>
    <w:rPr>
      <w:i/>
      <w:iCs/>
    </w:rPr>
  </w:style>
  <w:style w:type="character" w:styleId="BanphimHTML">
    <w:name w:val="HTML Keyboard"/>
    <w:basedOn w:val="Phngmcinhcuaoanvn"/>
    <w:qFormat/>
    <w:rPr>
      <w:rFonts w:ascii="Courier New" w:hAnsi="Courier New" w:cs="Courier New"/>
      <w:sz w:val="20"/>
      <w:szCs w:val="20"/>
    </w:rPr>
  </w:style>
  <w:style w:type="paragraph" w:styleId="HTMLinhdangtrc">
    <w:name w:val="HTML Preformatted"/>
    <w:basedOn w:val="Binhthng"/>
    <w:qFormat/>
    <w:rPr>
      <w:rFonts w:ascii="Courier New" w:hAnsi="Courier New" w:cs="Courier New"/>
      <w:sz w:val="20"/>
    </w:rPr>
  </w:style>
  <w:style w:type="character" w:styleId="MuHTML">
    <w:name w:val="HTML Sample"/>
    <w:basedOn w:val="Phngmcinhcuaoanvn"/>
    <w:qFormat/>
    <w:rPr>
      <w:rFonts w:ascii="Courier New" w:hAnsi="Courier New" w:cs="Courier New"/>
    </w:rPr>
  </w:style>
  <w:style w:type="character" w:styleId="MaychHTML">
    <w:name w:val="HTML Typewriter"/>
    <w:basedOn w:val="Phngmcinhcuaoanvn"/>
    <w:qFormat/>
    <w:rPr>
      <w:rFonts w:ascii="Courier New" w:hAnsi="Courier New" w:cs="Courier New"/>
      <w:sz w:val="20"/>
      <w:szCs w:val="20"/>
    </w:rPr>
  </w:style>
  <w:style w:type="character" w:styleId="BinHTML">
    <w:name w:val="HTML Variable"/>
    <w:basedOn w:val="Phngmcinhcuaoanvn"/>
    <w:qFormat/>
    <w:rPr>
      <w:i/>
      <w:iCs/>
    </w:rPr>
  </w:style>
  <w:style w:type="character" w:styleId="Siuktni">
    <w:name w:val="Hyperlink"/>
    <w:basedOn w:val="Phngmcinhcuaoanvn"/>
    <w:uiPriority w:val="99"/>
    <w:qFormat/>
    <w:rPr>
      <w:color w:val="0000FF"/>
      <w:u w:val="single"/>
    </w:rPr>
  </w:style>
  <w:style w:type="paragraph" w:styleId="Chimuc1">
    <w:name w:val="index 1"/>
    <w:basedOn w:val="Binhthng"/>
    <w:next w:val="Binhthng"/>
    <w:qFormat/>
  </w:style>
  <w:style w:type="paragraph" w:styleId="Chimuc2">
    <w:name w:val="index 2"/>
    <w:basedOn w:val="Binhthng"/>
    <w:next w:val="Binhthng"/>
    <w:qFormat/>
    <w:pPr>
      <w:ind w:leftChars="200" w:left="200"/>
    </w:pPr>
  </w:style>
  <w:style w:type="paragraph" w:styleId="Chimuc3">
    <w:name w:val="index 3"/>
    <w:basedOn w:val="Binhthng"/>
    <w:next w:val="Binhthng"/>
    <w:qFormat/>
    <w:pPr>
      <w:ind w:leftChars="400" w:left="400"/>
    </w:pPr>
  </w:style>
  <w:style w:type="paragraph" w:styleId="Chimuc4">
    <w:name w:val="index 4"/>
    <w:basedOn w:val="Binhthng"/>
    <w:next w:val="Binhthng"/>
    <w:qFormat/>
    <w:pPr>
      <w:ind w:leftChars="600" w:left="600"/>
    </w:pPr>
  </w:style>
  <w:style w:type="paragraph" w:styleId="Chimuc5">
    <w:name w:val="index 5"/>
    <w:basedOn w:val="Binhthng"/>
    <w:next w:val="Binhthng"/>
    <w:qFormat/>
    <w:pPr>
      <w:ind w:leftChars="800" w:left="800"/>
    </w:pPr>
  </w:style>
  <w:style w:type="paragraph" w:styleId="Chimuc6">
    <w:name w:val="index 6"/>
    <w:basedOn w:val="Binhthng"/>
    <w:next w:val="Binhthng"/>
    <w:qFormat/>
    <w:pPr>
      <w:ind w:leftChars="1000" w:left="1000"/>
    </w:pPr>
  </w:style>
  <w:style w:type="paragraph" w:styleId="Chimuc7">
    <w:name w:val="index 7"/>
    <w:basedOn w:val="Binhthng"/>
    <w:next w:val="Binhthng"/>
    <w:qFormat/>
    <w:pPr>
      <w:ind w:leftChars="1200" w:left="1200"/>
    </w:pPr>
  </w:style>
  <w:style w:type="paragraph" w:styleId="Chimuc8">
    <w:name w:val="index 8"/>
    <w:basedOn w:val="Binhthng"/>
    <w:next w:val="Binhthng"/>
    <w:qFormat/>
    <w:pPr>
      <w:ind w:leftChars="1400" w:left="1400"/>
    </w:pPr>
  </w:style>
  <w:style w:type="paragraph" w:styleId="Chimuc9">
    <w:name w:val="index 9"/>
    <w:basedOn w:val="Binhthng"/>
    <w:next w:val="Binhthng"/>
    <w:qFormat/>
    <w:pPr>
      <w:ind w:leftChars="1600" w:left="1600"/>
    </w:pPr>
  </w:style>
  <w:style w:type="paragraph" w:styleId="uChimuc">
    <w:name w:val="index heading"/>
    <w:basedOn w:val="Binhthng"/>
    <w:next w:val="Chimuc1"/>
    <w:qFormat/>
    <w:rPr>
      <w:rFonts w:ascii="Arial" w:hAnsi="Arial" w:cs="Arial"/>
      <w:b/>
      <w:bCs/>
    </w:rPr>
  </w:style>
  <w:style w:type="character" w:styleId="SDong">
    <w:name w:val="line number"/>
    <w:basedOn w:val="Phngmcinhcuaoanvn"/>
    <w:qFormat/>
  </w:style>
  <w:style w:type="paragraph" w:styleId="Danhsach">
    <w:name w:val="List"/>
    <w:basedOn w:val="Binhthng"/>
    <w:qFormat/>
    <w:pPr>
      <w:ind w:left="200" w:hangingChars="200" w:hanging="200"/>
    </w:pPr>
  </w:style>
  <w:style w:type="paragraph" w:styleId="Danhsach2">
    <w:name w:val="List 2"/>
    <w:basedOn w:val="Binhthng"/>
    <w:qFormat/>
    <w:pPr>
      <w:ind w:leftChars="200" w:left="100" w:hangingChars="200" w:hanging="200"/>
    </w:pPr>
  </w:style>
  <w:style w:type="paragraph" w:styleId="Danhsach3">
    <w:name w:val="List 3"/>
    <w:basedOn w:val="Binhthng"/>
    <w:qFormat/>
    <w:pPr>
      <w:ind w:leftChars="400" w:left="100" w:hangingChars="200" w:hanging="200"/>
    </w:pPr>
  </w:style>
  <w:style w:type="paragraph" w:styleId="Danhsach4">
    <w:name w:val="List 4"/>
    <w:basedOn w:val="Binhthng"/>
    <w:qFormat/>
    <w:pPr>
      <w:ind w:leftChars="600" w:left="100" w:hangingChars="200" w:hanging="200"/>
    </w:pPr>
  </w:style>
  <w:style w:type="paragraph" w:styleId="Danhsach5">
    <w:name w:val="List 5"/>
    <w:basedOn w:val="Binhthng"/>
    <w:qFormat/>
    <w:pPr>
      <w:ind w:leftChars="800" w:left="100" w:hangingChars="200" w:hanging="200"/>
    </w:pPr>
  </w:style>
  <w:style w:type="paragraph" w:styleId="Duudong">
    <w:name w:val="List Bullet"/>
    <w:basedOn w:val="Binhthng"/>
    <w:qFormat/>
    <w:pPr>
      <w:numPr>
        <w:numId w:val="1"/>
      </w:numPr>
    </w:pPr>
  </w:style>
  <w:style w:type="paragraph" w:styleId="Duudong2">
    <w:name w:val="List Bullet 2"/>
    <w:basedOn w:val="Binhthng"/>
    <w:qFormat/>
    <w:pPr>
      <w:numPr>
        <w:numId w:val="2"/>
      </w:numPr>
    </w:pPr>
  </w:style>
  <w:style w:type="paragraph" w:styleId="Duudong3">
    <w:name w:val="List Bullet 3"/>
    <w:basedOn w:val="Binhthng"/>
    <w:qFormat/>
    <w:pPr>
      <w:numPr>
        <w:numId w:val="3"/>
      </w:numPr>
    </w:pPr>
  </w:style>
  <w:style w:type="paragraph" w:styleId="Duudong4">
    <w:name w:val="List Bullet 4"/>
    <w:basedOn w:val="Binhthng"/>
    <w:qFormat/>
    <w:pPr>
      <w:numPr>
        <w:numId w:val="4"/>
      </w:numPr>
    </w:pPr>
  </w:style>
  <w:style w:type="paragraph" w:styleId="Duudong5">
    <w:name w:val="List Bullet 5"/>
    <w:basedOn w:val="Binhthng"/>
    <w:qFormat/>
    <w:pPr>
      <w:numPr>
        <w:numId w:val="5"/>
      </w:numPr>
    </w:pPr>
  </w:style>
  <w:style w:type="paragraph" w:styleId="Danhsachlintuc">
    <w:name w:val="List Continue"/>
    <w:basedOn w:val="Binhthng"/>
    <w:qFormat/>
    <w:pPr>
      <w:spacing w:after="120"/>
      <w:ind w:leftChars="200" w:left="420"/>
    </w:pPr>
  </w:style>
  <w:style w:type="paragraph" w:styleId="Danhsachlintuc2">
    <w:name w:val="List Continue 2"/>
    <w:basedOn w:val="Binhthng"/>
    <w:qFormat/>
    <w:pPr>
      <w:spacing w:after="120"/>
      <w:ind w:leftChars="400" w:left="840"/>
    </w:pPr>
  </w:style>
  <w:style w:type="paragraph" w:styleId="Danhsachlintuc3">
    <w:name w:val="List Continue 3"/>
    <w:basedOn w:val="Binhthng"/>
    <w:qFormat/>
    <w:pPr>
      <w:spacing w:after="120"/>
      <w:ind w:leftChars="600" w:left="1260"/>
    </w:pPr>
  </w:style>
  <w:style w:type="paragraph" w:styleId="Danhsachlintuc4">
    <w:name w:val="List Continue 4"/>
    <w:basedOn w:val="Binhthng"/>
    <w:qFormat/>
    <w:pPr>
      <w:spacing w:after="120"/>
      <w:ind w:leftChars="800" w:left="1680"/>
    </w:pPr>
  </w:style>
  <w:style w:type="paragraph" w:styleId="Danhsachlintuc5">
    <w:name w:val="List Continue 5"/>
    <w:basedOn w:val="Binhthng"/>
    <w:qFormat/>
    <w:pPr>
      <w:spacing w:after="120"/>
      <w:ind w:leftChars="1000" w:left="2100"/>
    </w:pPr>
  </w:style>
  <w:style w:type="paragraph" w:styleId="Sudong">
    <w:name w:val="List Number"/>
    <w:basedOn w:val="Binhthng"/>
    <w:qFormat/>
    <w:pPr>
      <w:numPr>
        <w:numId w:val="6"/>
      </w:numPr>
    </w:pPr>
  </w:style>
  <w:style w:type="paragraph" w:styleId="Sudong2">
    <w:name w:val="List Number 2"/>
    <w:basedOn w:val="Binhthng"/>
    <w:qFormat/>
    <w:pPr>
      <w:numPr>
        <w:numId w:val="7"/>
      </w:numPr>
    </w:pPr>
  </w:style>
  <w:style w:type="paragraph" w:styleId="Sudong3">
    <w:name w:val="List Number 3"/>
    <w:basedOn w:val="Binhthng"/>
    <w:qFormat/>
    <w:pPr>
      <w:numPr>
        <w:numId w:val="8"/>
      </w:numPr>
    </w:pPr>
  </w:style>
  <w:style w:type="paragraph" w:styleId="Sudong4">
    <w:name w:val="List Number 4"/>
    <w:basedOn w:val="Binhthng"/>
    <w:qFormat/>
    <w:pPr>
      <w:numPr>
        <w:numId w:val="9"/>
      </w:numPr>
    </w:pPr>
  </w:style>
  <w:style w:type="paragraph" w:styleId="Sudong5">
    <w:name w:val="List Number 5"/>
    <w:basedOn w:val="Binhthng"/>
    <w:qFormat/>
    <w:pPr>
      <w:numPr>
        <w:numId w:val="10"/>
      </w:numPr>
    </w:pPr>
  </w:style>
  <w:style w:type="paragraph" w:styleId="VnbanMacro">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Phnuth">
    <w:name w:val="Message Header"/>
    <w:basedOn w:val="Binhthng"/>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ThngthngWeb">
    <w:name w:val="Normal (Web)"/>
    <w:uiPriority w:val="99"/>
    <w:qFormat/>
    <w:pPr>
      <w:spacing w:beforeAutospacing="1" w:afterAutospacing="1"/>
    </w:pPr>
    <w:rPr>
      <w:sz w:val="24"/>
      <w:szCs w:val="24"/>
      <w:lang w:eastAsia="zh-CN"/>
    </w:rPr>
  </w:style>
  <w:style w:type="paragraph" w:styleId="ThutlBinhthng">
    <w:name w:val="Normal Indent"/>
    <w:basedOn w:val="Binhthng"/>
    <w:qFormat/>
    <w:pPr>
      <w:ind w:firstLineChars="200" w:firstLine="420"/>
    </w:pPr>
  </w:style>
  <w:style w:type="paragraph" w:styleId="uGhichu">
    <w:name w:val="Note Heading"/>
    <w:basedOn w:val="Binhthng"/>
    <w:next w:val="Binhthng"/>
    <w:qFormat/>
    <w:pPr>
      <w:jc w:val="center"/>
    </w:pPr>
  </w:style>
  <w:style w:type="character" w:styleId="Strang">
    <w:name w:val="page number"/>
    <w:basedOn w:val="Phngmcinhcuaoanvn"/>
    <w:qFormat/>
  </w:style>
  <w:style w:type="paragraph" w:styleId="VnbanThun">
    <w:name w:val="Plain Text"/>
    <w:basedOn w:val="Binhthng"/>
    <w:qFormat/>
    <w:rPr>
      <w:rFonts w:ascii="SimSun" w:hAnsi="Courier New" w:cs="Courier New"/>
      <w:szCs w:val="21"/>
    </w:rPr>
  </w:style>
  <w:style w:type="paragraph" w:styleId="Lichao">
    <w:name w:val="Salutation"/>
    <w:basedOn w:val="Binhthng"/>
    <w:next w:val="Binhthng"/>
    <w:qFormat/>
  </w:style>
  <w:style w:type="paragraph" w:styleId="Chky">
    <w:name w:val="Signature"/>
    <w:basedOn w:val="Binhthng"/>
    <w:qFormat/>
    <w:pPr>
      <w:ind w:leftChars="2100" w:left="100"/>
    </w:pPr>
  </w:style>
  <w:style w:type="character" w:styleId="Manh">
    <w:name w:val="Strong"/>
    <w:basedOn w:val="Phngmcinhcuaoanvn"/>
    <w:uiPriority w:val="22"/>
    <w:qFormat/>
    <w:rPr>
      <w:b/>
      <w:bCs/>
    </w:rPr>
  </w:style>
  <w:style w:type="paragraph" w:styleId="Tiuphu">
    <w:name w:val="Subtitle"/>
    <w:basedOn w:val="Binhthng"/>
    <w:qFormat/>
    <w:pPr>
      <w:spacing w:before="240" w:after="60" w:line="312" w:lineRule="auto"/>
      <w:jc w:val="center"/>
      <w:outlineLvl w:val="1"/>
    </w:pPr>
    <w:rPr>
      <w:rFonts w:ascii="Arial" w:hAnsi="Arial" w:cs="Arial"/>
      <w:b/>
      <w:bCs/>
      <w:kern w:val="28"/>
      <w:sz w:val="32"/>
      <w:szCs w:val="32"/>
    </w:rPr>
  </w:style>
  <w:style w:type="table" w:styleId="Bangdnghiung3D1">
    <w:name w:val="Table 3D effects 1"/>
    <w:basedOn w:val="BangThngthng"/>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Bangdnghiung3D2">
    <w:name w:val="Table 3D effects 2"/>
    <w:basedOn w:val="BangThngthng"/>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nghiung3D3">
    <w:name w:val="Table 3D effects 3"/>
    <w:basedOn w:val="BangThngthng"/>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angcin1">
    <w:name w:val="Table Classic 1"/>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Bangdangcin2">
    <w:name w:val="Table Classic 2"/>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Bangdangcin3">
    <w:name w:val="Table Classic 3"/>
    <w:basedOn w:val="BangThngthng"/>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Bangdangcin4">
    <w:name w:val="Table Classic 4"/>
    <w:basedOn w:val="BangThngthng"/>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Bangdangmausc1">
    <w:name w:val="Table Colorful 1"/>
    <w:basedOn w:val="BangThngthng"/>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Bangdangmausc2">
    <w:name w:val="Table Colorful 2"/>
    <w:basedOn w:val="BangThngthng"/>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Bangdangmausc3">
    <w:name w:val="Table Colorful 3"/>
    <w:basedOn w:val="BangThngthng"/>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Bangcodangct1">
    <w:name w:val="Table Columns 1"/>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2">
    <w:name w:val="Table Columns 2"/>
    <w:basedOn w:val="BangThngthng"/>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3">
    <w:name w:val="Table Columns 3"/>
    <w:basedOn w:val="BangThngthng"/>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Bangcodangct4">
    <w:name w:val="Table Columns 4"/>
    <w:basedOn w:val="BangThngthng"/>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BangThanhlich">
    <w:name w:val="Table Elegant"/>
    <w:basedOn w:val="BangThngthng"/>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li1">
    <w:name w:val="Table Grid 1"/>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Bangdangli2">
    <w:name w:val="Table Grid 2"/>
    <w:basedOn w:val="BangThngthng"/>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Bangdangli3">
    <w:name w:val="Table Grid 3"/>
    <w:basedOn w:val="BangThngthng"/>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4">
    <w:name w:val="Table Grid 4"/>
    <w:basedOn w:val="BangThngthng"/>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Bangdangli5">
    <w:name w:val="Table Grid 5"/>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6">
    <w:name w:val="Table Grid 6"/>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7">
    <w:name w:val="Table Grid 7"/>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Bangdangli8">
    <w:name w:val="Table Grid 8"/>
    <w:basedOn w:val="BangThngthng"/>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Bangdangdanhsach1">
    <w:name w:val="Table List 1"/>
    <w:basedOn w:val="BangThngthng"/>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2">
    <w:name w:val="Table List 2"/>
    <w:basedOn w:val="BangThngthng"/>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3">
    <w:name w:val="Table List 3"/>
    <w:basedOn w:val="BangThngthng"/>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Bangdangdanhsach4">
    <w:name w:val="Table List 4"/>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Bangdangdanhsach5">
    <w:name w:val="Table List 5"/>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Bangdangdanhsach6">
    <w:name w:val="Table List 6"/>
    <w:basedOn w:val="BangThngthng"/>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Bangdangdanhsach7">
    <w:name w:val="Table List 7"/>
    <w:basedOn w:val="BangThngthng"/>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Bangdangdanhsach8">
    <w:name w:val="Table List 8"/>
    <w:basedOn w:val="BangThngthng"/>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DanhmucCnc">
    <w:name w:val="table of authorities"/>
    <w:basedOn w:val="Binhthng"/>
    <w:next w:val="Binhthng"/>
    <w:qFormat/>
    <w:pPr>
      <w:ind w:leftChars="200" w:left="420"/>
    </w:pPr>
  </w:style>
  <w:style w:type="paragraph" w:styleId="Banghinhminhhoa">
    <w:name w:val="table of figures"/>
    <w:basedOn w:val="Binhthng"/>
    <w:next w:val="Binhthng"/>
    <w:qFormat/>
    <w:pPr>
      <w:ind w:leftChars="200" w:left="200" w:hangingChars="200" w:hanging="200"/>
    </w:pPr>
  </w:style>
  <w:style w:type="table" w:styleId="BangChuynnghip">
    <w:name w:val="Table Professional"/>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Bangngian1">
    <w:name w:val="Table Simple 1"/>
    <w:basedOn w:val="BangThngthng"/>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Bangngian2">
    <w:name w:val="Table Simple 2"/>
    <w:basedOn w:val="BangThngthng"/>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Bangngian3">
    <w:name w:val="Table Simple 3"/>
    <w:basedOn w:val="BangThngthng"/>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Bangcodangtinht1">
    <w:name w:val="Table Subtle 1"/>
    <w:basedOn w:val="BangThngthng"/>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tinht2">
    <w:name w:val="Table Subtle 2"/>
    <w:basedOn w:val="BangThngthng"/>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theoChu">
    <w:name w:val="Table Theme"/>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2">
    <w:name w:val="Table Web 2"/>
    <w:basedOn w:val="BangThngthng"/>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3">
    <w:name w:val="Table Web 3"/>
    <w:basedOn w:val="BangThngthng"/>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u">
    <w:name w:val="Title"/>
    <w:basedOn w:val="Binhthng"/>
    <w:qFormat/>
    <w:pPr>
      <w:spacing w:before="240" w:after="60"/>
      <w:jc w:val="center"/>
      <w:outlineLvl w:val="0"/>
    </w:pPr>
    <w:rPr>
      <w:rFonts w:ascii="Arial" w:hAnsi="Arial" w:cs="Arial"/>
      <w:b/>
      <w:bCs/>
      <w:sz w:val="32"/>
      <w:szCs w:val="32"/>
    </w:rPr>
  </w:style>
  <w:style w:type="paragraph" w:styleId="uDanhmucCnc">
    <w:name w:val="toa heading"/>
    <w:basedOn w:val="Binhthng"/>
    <w:next w:val="Binhthng"/>
    <w:qFormat/>
    <w:pPr>
      <w:spacing w:before="120"/>
    </w:pPr>
    <w:rPr>
      <w:rFonts w:ascii="Arial" w:hAnsi="Arial" w:cs="Arial"/>
      <w:sz w:val="24"/>
      <w:szCs w:val="24"/>
    </w:r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paragraph" w:styleId="Mucluc3">
    <w:name w:val="toc 3"/>
    <w:basedOn w:val="Binhthng"/>
    <w:next w:val="Binhthng"/>
    <w:qFormat/>
    <w:pPr>
      <w:ind w:leftChars="400" w:left="840"/>
    </w:pPr>
  </w:style>
  <w:style w:type="paragraph" w:styleId="Mucluc4">
    <w:name w:val="toc 4"/>
    <w:basedOn w:val="Binhthng"/>
    <w:next w:val="Binhthng"/>
    <w:pPr>
      <w:ind w:leftChars="600" w:left="1260"/>
    </w:pPr>
  </w:style>
  <w:style w:type="paragraph" w:styleId="Mucluc5">
    <w:name w:val="toc 5"/>
    <w:basedOn w:val="Binhthng"/>
    <w:next w:val="Binhthng"/>
    <w:pPr>
      <w:ind w:leftChars="800" w:left="1680"/>
    </w:pPr>
  </w:style>
  <w:style w:type="paragraph" w:styleId="Mucluc6">
    <w:name w:val="toc 6"/>
    <w:basedOn w:val="Binhthng"/>
    <w:next w:val="Binhthng"/>
    <w:pPr>
      <w:ind w:leftChars="1000" w:left="2100"/>
    </w:pPr>
  </w:style>
  <w:style w:type="paragraph" w:styleId="Mucluc7">
    <w:name w:val="toc 7"/>
    <w:basedOn w:val="Binhthng"/>
    <w:next w:val="Binhthng"/>
    <w:pPr>
      <w:ind w:leftChars="1200" w:left="2520"/>
    </w:pPr>
  </w:style>
  <w:style w:type="paragraph" w:styleId="Mucluc8">
    <w:name w:val="toc 8"/>
    <w:basedOn w:val="Binhthng"/>
    <w:next w:val="Binhthng"/>
    <w:pPr>
      <w:ind w:leftChars="1400" w:left="2940"/>
    </w:pPr>
  </w:style>
  <w:style w:type="paragraph" w:styleId="Mucluc9">
    <w:name w:val="toc 9"/>
    <w:basedOn w:val="Binhthng"/>
    <w:next w:val="Binhthng"/>
    <w:pPr>
      <w:ind w:leftChars="1600" w:left="3360"/>
    </w:pPr>
  </w:style>
  <w:style w:type="table" w:styleId="TnnMausang">
    <w:name w:val="Light Shading"/>
    <w:basedOn w:val="BangThngthng"/>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TnnMausang-Nhnmanh1">
    <w:name w:val="Light Shading Accent 1"/>
    <w:basedOn w:val="BangThngthng"/>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TnnMausang-Nhnmanh2">
    <w:name w:val="Light Shading Accent 2"/>
    <w:basedOn w:val="BangThngthng"/>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TnnMausang-Nhnmanh3">
    <w:name w:val="Light Shading Accent 3"/>
    <w:basedOn w:val="BangThngthng"/>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TnnMausang-Nhnmanh4">
    <w:name w:val="Light Shading Accent 4"/>
    <w:basedOn w:val="BangThngthng"/>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TnnMausang-Nhnmanh5">
    <w:name w:val="Light Shading Accent 5"/>
    <w:basedOn w:val="BangThngthng"/>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TnnMausang-Nhnmanh6">
    <w:name w:val="Light Shading Accent 6"/>
    <w:basedOn w:val="BangThngthng"/>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DanhsachMausang">
    <w:name w:val="Light List"/>
    <w:basedOn w:val="BangThngthng"/>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nhsachMausang-Nhnmanh1">
    <w:name w:val="Light List Accent 1"/>
    <w:basedOn w:val="BangThngthng"/>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nhsachMausang-Nhnmanh2">
    <w:name w:val="Light List Accent 2"/>
    <w:basedOn w:val="BangThngthng"/>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nhsachMausang-Nhnmanh3">
    <w:name w:val="Light List Accent 3"/>
    <w:basedOn w:val="BangThngthng"/>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nhsachMausang-Nhnmanh4">
    <w:name w:val="Light List Accent 4"/>
    <w:basedOn w:val="BangThngthng"/>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nhsachMausang-Nhnmanh5">
    <w:name w:val="Light List Accent 5"/>
    <w:basedOn w:val="BangThngthng"/>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nhsachMausang-Nhnmanh6">
    <w:name w:val="Light List Accent 6"/>
    <w:basedOn w:val="BangThngthng"/>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Mausang">
    <w:name w:val="Light Grid"/>
    <w:basedOn w:val="BangThngthng"/>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Mausang-Nhnmanh1">
    <w:name w:val="Light Grid Accent 1"/>
    <w:basedOn w:val="BangThngthng"/>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Mausang-Nhnmanh2">
    <w:name w:val="Light Grid Accent 2"/>
    <w:basedOn w:val="BangThngthng"/>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Mausang-Nhnmanh3">
    <w:name w:val="Light Grid Accent 3"/>
    <w:basedOn w:val="BangThngthng"/>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Mausang-Nhnmanh4">
    <w:name w:val="Light Grid Accent 4"/>
    <w:basedOn w:val="BangThngthng"/>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Mausang-Nhnmanh5">
    <w:name w:val="Light Grid Accent 5"/>
    <w:basedOn w:val="BangThngthng"/>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Mausang-Nhnmanh6">
    <w:name w:val="Light Grid Accent 6"/>
    <w:basedOn w:val="BangThngthng"/>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TnnVa1">
    <w:name w:val="Medium Shading 1"/>
    <w:basedOn w:val="BangThngthng"/>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nnVa1-Nhnmanh1">
    <w:name w:val="Medium Shading 1 Accent 1"/>
    <w:basedOn w:val="BangThngthng"/>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nnVa1-Nhnmanh2">
    <w:name w:val="Medium Shading 1 Accent 2"/>
    <w:basedOn w:val="BangThngthng"/>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nnVa1-Nhnmanh5">
    <w:name w:val="Medium Shading 1 Accent 5"/>
    <w:basedOn w:val="BangThngthng"/>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nnVa1-Nhnmanh6">
    <w:name w:val="Medium Shading 1 Accent 6"/>
    <w:basedOn w:val="BangThngthng"/>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1">
    <w:name w:val="Medium Shading 2 Accent 1"/>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2">
    <w:name w:val="Medium Shading 2 Accent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3">
    <w:name w:val="Medium Shading 2 Accent 3"/>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4">
    <w:name w:val="Medium Shading 2 Accent 4"/>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DanhsachVa1">
    <w:name w:val="Medium List 1"/>
    <w:basedOn w:val="BangThngthng"/>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nhsachVa1-Nhnmanh1">
    <w:name w:val="Medium List 1 Accent 1"/>
    <w:basedOn w:val="BangThngthng"/>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nhsachVa1-Nhnmanh2">
    <w:name w:val="Medium List 1 Accent 2"/>
    <w:basedOn w:val="BangThngthng"/>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nhsachVa1-Nhnmanh3">
    <w:name w:val="Medium List 1 Accent 3"/>
    <w:basedOn w:val="BangThngthng"/>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nhsachVa1-Nhnmanh4">
    <w:name w:val="Medium List 1 Accent 4"/>
    <w:basedOn w:val="BangThngthng"/>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nhsachVa1-Nhnmanh5">
    <w:name w:val="Medium List 1 Accent 5"/>
    <w:basedOn w:val="BangThngthng"/>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nhsachVa1-Nhnmanh6">
    <w:name w:val="Medium List 1 Accent 6"/>
    <w:basedOn w:val="BangThngthng"/>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nhsachVa2">
    <w:name w:val="Medium List 2"/>
    <w:basedOn w:val="BangThngthng"/>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nhsachVa2-Nhnmanh1">
    <w:name w:val="Medium List 2 Accent 1"/>
    <w:basedOn w:val="BangThngthng"/>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nhsachVa2-Nhnmanh2">
    <w:name w:val="Medium List 2 Accent 2"/>
    <w:basedOn w:val="BangThngthng"/>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nhsachVa2-Nhnmanh3">
    <w:name w:val="Medium List 2 Accent 3"/>
    <w:basedOn w:val="BangThngthng"/>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nhsachVa2-Nhnmanh4">
    <w:name w:val="Medium List 2 Accent 4"/>
    <w:basedOn w:val="BangThngthng"/>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nhsachVa2-Nhnmanh5">
    <w:name w:val="Medium List 2 Accent 5"/>
    <w:basedOn w:val="BangThngthng"/>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nhsachVa2-Nhnmanh6">
    <w:name w:val="Medium List 2 Accent 6"/>
    <w:basedOn w:val="BangThngthng"/>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Va1">
    <w:name w:val="Medium Grid 1"/>
    <w:basedOn w:val="BangThngthng"/>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Va1-Nhnmanh1">
    <w:name w:val="Medium Grid 1 Accent 1"/>
    <w:basedOn w:val="BangThngthng"/>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Va1-Nhnmanh2">
    <w:name w:val="Medium Grid 1 Accent 2"/>
    <w:basedOn w:val="BangThngthng"/>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Va1-Nhnmanh3">
    <w:name w:val="Medium Grid 1 Accent 3"/>
    <w:basedOn w:val="BangThngthng"/>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Va1-Nhnmanh4">
    <w:name w:val="Medium Grid 1 Accent 4"/>
    <w:basedOn w:val="BangThngthng"/>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Va1-Nhnmanh5">
    <w:name w:val="Medium Grid 1 Accent 5"/>
    <w:basedOn w:val="BangThngthng"/>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Va1-Nhnmanh6">
    <w:name w:val="Medium Grid 1 Accent 6"/>
    <w:basedOn w:val="BangThngthng"/>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LiVa2">
    <w:name w:val="Medium Grid 2"/>
    <w:basedOn w:val="BangThngthng"/>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LiVa2-Nhnmanh1">
    <w:name w:val="Medium Grid 2 Accent 1"/>
    <w:basedOn w:val="BangThngthng"/>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LiVa2-Nhnmanh2">
    <w:name w:val="Medium Grid 2 Accent 2"/>
    <w:basedOn w:val="BangThngthng"/>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LiVa2-Nhnmanh3">
    <w:name w:val="Medium Grid 2 Accent 3"/>
    <w:basedOn w:val="BangThngthng"/>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LiVa2-Nhnmanh4">
    <w:name w:val="Medium Grid 2 Accent 4"/>
    <w:basedOn w:val="BangThngthng"/>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LiVa2-Nhnmanh5">
    <w:name w:val="Medium Grid 2 Accent 5"/>
    <w:basedOn w:val="BangThngthng"/>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LiVa2-Nhnmanh6">
    <w:name w:val="Medium Grid 2 Accent 6"/>
    <w:basedOn w:val="BangThngthng"/>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LiVa3">
    <w:name w:val="Medium Grid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LiVa3-Nhnmanh1">
    <w:name w:val="Medium Grid 3 Accent 1"/>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LiVa3-Nhnmanh2">
    <w:name w:val="Medium Grid 3 Accent 2"/>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LiVa3-Nhnmanh3">
    <w:name w:val="Medium Grid 3 Accent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LiVa3-Nhnmanh4">
    <w:name w:val="Medium Grid 3 Accent 4"/>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LiVa3-Nhnmanh5">
    <w:name w:val="Medium Grid 3 Accent 5"/>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LiVa3-Nhnmanh6">
    <w:name w:val="Medium Grid 3 Accent 6"/>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nhsachSm">
    <w:name w:val="Dark List"/>
    <w:basedOn w:val="BangThngthng"/>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nhsachSm-Nhnmanh1">
    <w:name w:val="Dark List Accent 1"/>
    <w:basedOn w:val="BangThngthng"/>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nhsachSm-Nhnmanh2">
    <w:name w:val="Dark List Accent 2"/>
    <w:basedOn w:val="BangThngthng"/>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nhsachSm-Nhnmanh3">
    <w:name w:val="Dark List Accent 3"/>
    <w:basedOn w:val="BangThngthng"/>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nhsachSm-Nhnmanh4">
    <w:name w:val="Dark List Accent 4"/>
    <w:basedOn w:val="BangThngthng"/>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nhsachSm-Nhnmanh5">
    <w:name w:val="Dark List Accent 5"/>
    <w:basedOn w:val="BangThngthng"/>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nhsachSm-Nhnmanh6">
    <w:name w:val="Dark List Accent 6"/>
    <w:basedOn w:val="BangThngthng"/>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nnScs">
    <w:name w:val="Colorful Shading"/>
    <w:basedOn w:val="BangThngthng"/>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nnScs-Nhnmanh1">
    <w:name w:val="Colorful Shading Accent 1"/>
    <w:basedOn w:val="BangThngthng"/>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nnScs-Nhnmanh2">
    <w:name w:val="Colorful Shading Accent 2"/>
    <w:basedOn w:val="BangThngthng"/>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nnScs-Nhnmanh3">
    <w:name w:val="Colorful Shading Accent 3"/>
    <w:basedOn w:val="BangThngthng"/>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nnScs-Nhnmanh4">
    <w:name w:val="Colorful Shading Accent 4"/>
    <w:basedOn w:val="BangThngthng"/>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nnScs-Nhnmanh5">
    <w:name w:val="Colorful Shading Accent 5"/>
    <w:basedOn w:val="BangThngthng"/>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nnScs-Nhnmanh6">
    <w:name w:val="Colorful Shading Accent 6"/>
    <w:basedOn w:val="BangThngthng"/>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nhsachScs">
    <w:name w:val="Colorful List"/>
    <w:basedOn w:val="BangThngthng"/>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nhsachScs-Nhnmanh1">
    <w:name w:val="Colorful List Accent 1"/>
    <w:basedOn w:val="BangThngthng"/>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nhsachScs-Nhnmanh2">
    <w:name w:val="Colorful List Accent 2"/>
    <w:basedOn w:val="BangThngthng"/>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nhsachScs-Nhnmanh3">
    <w:name w:val="Colorful List Accent 3"/>
    <w:basedOn w:val="BangThngthng"/>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nhsachScs-Nhnmanh4">
    <w:name w:val="Colorful List Accent 4"/>
    <w:basedOn w:val="BangThngthng"/>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nhsachScs-Nhnmanh5">
    <w:name w:val="Colorful List Accent 5"/>
    <w:basedOn w:val="BangThngthng"/>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nhsachScs-Nhnmanh6">
    <w:name w:val="Colorful List Accent 6"/>
    <w:basedOn w:val="BangThngthng"/>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cs">
    <w:name w:val="Colorful Grid"/>
    <w:basedOn w:val="BangThngthng"/>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Scs-Nhnmanh1">
    <w:name w:val="Colorful Grid Accent 1"/>
    <w:basedOn w:val="BangThngthng"/>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Scs-Nhnmanh2">
    <w:name w:val="Colorful Grid Accent 2"/>
    <w:basedOn w:val="BangThngthng"/>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Scs-Nhnmanh3">
    <w:name w:val="Colorful Grid Accent 3"/>
    <w:basedOn w:val="BangThngthng"/>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Scs-Nhnmanh4">
    <w:name w:val="Colorful Grid Accent 4"/>
    <w:basedOn w:val="BangThngthng"/>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Scs-Nhnmanh5">
    <w:name w:val="Colorful Grid Accent 5"/>
    <w:basedOn w:val="BangThngthng"/>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Scs-Nhnmanh6">
    <w:name w:val="Colorful Grid Accent 6"/>
    <w:basedOn w:val="BangThngthng"/>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oancuaDanhsach">
    <w:name w:val="List Paragraph"/>
    <w:basedOn w:val="Binhthng"/>
    <w:uiPriority w:val="34"/>
    <w:qFormat/>
    <w:pPr>
      <w:ind w:left="720"/>
      <w:contextualSpacing/>
    </w:pPr>
  </w:style>
  <w:style w:type="paragraph" w:customStyle="1" w:styleId="Chuan13">
    <w:name w:val="Chuan_1.3"/>
    <w:basedOn w:val="Binhthng"/>
    <w:qFormat/>
    <w:pPr>
      <w:widowControl/>
      <w:tabs>
        <w:tab w:val="left" w:pos="426"/>
      </w:tabs>
      <w:autoSpaceDE/>
      <w:autoSpaceDN/>
      <w:spacing w:after="120" w:line="312" w:lineRule="auto"/>
      <w:ind w:firstLine="380"/>
      <w:jc w:val="both"/>
    </w:pPr>
    <w:rPr>
      <w:rFonts w:asciiTheme="majorHAnsi" w:eastAsiaTheme="minorHAnsi" w:hAnsiTheme="majorHAnsi" w:cstheme="minorBidi"/>
      <w:sz w:val="28"/>
      <w:lang w:val="en-U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isselectedend">
    <w:name w:val="isselectedend"/>
    <w:basedOn w:val="Binhthng"/>
    <w:rsid w:val="002D5005"/>
    <w:pPr>
      <w:widowControl/>
      <w:autoSpaceDE/>
      <w:autoSpaceDN/>
      <w:spacing w:before="100" w:beforeAutospacing="1" w:after="100" w:afterAutospacing="1"/>
    </w:pPr>
    <w:rPr>
      <w:sz w:val="24"/>
      <w:szCs w:val="24"/>
      <w:lang w:val="en-US"/>
    </w:rPr>
  </w:style>
  <w:style w:type="character" w:styleId="cpChagiiquyt">
    <w:name w:val="Unresolved Mention"/>
    <w:basedOn w:val="Phngmcinhcuaoanvn"/>
    <w:uiPriority w:val="99"/>
    <w:semiHidden/>
    <w:unhideWhenUsed/>
    <w:rsid w:val="00321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6021">
      <w:bodyDiv w:val="1"/>
      <w:marLeft w:val="0"/>
      <w:marRight w:val="0"/>
      <w:marTop w:val="0"/>
      <w:marBottom w:val="0"/>
      <w:divBdr>
        <w:top w:val="none" w:sz="0" w:space="0" w:color="auto"/>
        <w:left w:val="none" w:sz="0" w:space="0" w:color="auto"/>
        <w:bottom w:val="none" w:sz="0" w:space="0" w:color="auto"/>
        <w:right w:val="none" w:sz="0" w:space="0" w:color="auto"/>
      </w:divBdr>
    </w:div>
    <w:div w:id="79445576">
      <w:bodyDiv w:val="1"/>
      <w:marLeft w:val="0"/>
      <w:marRight w:val="0"/>
      <w:marTop w:val="0"/>
      <w:marBottom w:val="0"/>
      <w:divBdr>
        <w:top w:val="none" w:sz="0" w:space="0" w:color="auto"/>
        <w:left w:val="none" w:sz="0" w:space="0" w:color="auto"/>
        <w:bottom w:val="none" w:sz="0" w:space="0" w:color="auto"/>
        <w:right w:val="none" w:sz="0" w:space="0" w:color="auto"/>
      </w:divBdr>
    </w:div>
    <w:div w:id="321854308">
      <w:bodyDiv w:val="1"/>
      <w:marLeft w:val="0"/>
      <w:marRight w:val="0"/>
      <w:marTop w:val="0"/>
      <w:marBottom w:val="0"/>
      <w:divBdr>
        <w:top w:val="none" w:sz="0" w:space="0" w:color="auto"/>
        <w:left w:val="none" w:sz="0" w:space="0" w:color="auto"/>
        <w:bottom w:val="none" w:sz="0" w:space="0" w:color="auto"/>
        <w:right w:val="none" w:sz="0" w:space="0" w:color="auto"/>
      </w:divBdr>
    </w:div>
    <w:div w:id="350884199">
      <w:bodyDiv w:val="1"/>
      <w:marLeft w:val="0"/>
      <w:marRight w:val="0"/>
      <w:marTop w:val="0"/>
      <w:marBottom w:val="0"/>
      <w:divBdr>
        <w:top w:val="none" w:sz="0" w:space="0" w:color="auto"/>
        <w:left w:val="none" w:sz="0" w:space="0" w:color="auto"/>
        <w:bottom w:val="none" w:sz="0" w:space="0" w:color="auto"/>
        <w:right w:val="none" w:sz="0" w:space="0" w:color="auto"/>
      </w:divBdr>
    </w:div>
    <w:div w:id="373385404">
      <w:bodyDiv w:val="1"/>
      <w:marLeft w:val="0"/>
      <w:marRight w:val="0"/>
      <w:marTop w:val="0"/>
      <w:marBottom w:val="0"/>
      <w:divBdr>
        <w:top w:val="none" w:sz="0" w:space="0" w:color="auto"/>
        <w:left w:val="none" w:sz="0" w:space="0" w:color="auto"/>
        <w:bottom w:val="none" w:sz="0" w:space="0" w:color="auto"/>
        <w:right w:val="none" w:sz="0" w:space="0" w:color="auto"/>
      </w:divBdr>
    </w:div>
    <w:div w:id="483200768">
      <w:bodyDiv w:val="1"/>
      <w:marLeft w:val="0"/>
      <w:marRight w:val="0"/>
      <w:marTop w:val="0"/>
      <w:marBottom w:val="0"/>
      <w:divBdr>
        <w:top w:val="none" w:sz="0" w:space="0" w:color="auto"/>
        <w:left w:val="none" w:sz="0" w:space="0" w:color="auto"/>
        <w:bottom w:val="none" w:sz="0" w:space="0" w:color="auto"/>
        <w:right w:val="none" w:sz="0" w:space="0" w:color="auto"/>
      </w:divBdr>
    </w:div>
    <w:div w:id="492651201">
      <w:bodyDiv w:val="1"/>
      <w:marLeft w:val="0"/>
      <w:marRight w:val="0"/>
      <w:marTop w:val="0"/>
      <w:marBottom w:val="0"/>
      <w:divBdr>
        <w:top w:val="none" w:sz="0" w:space="0" w:color="auto"/>
        <w:left w:val="none" w:sz="0" w:space="0" w:color="auto"/>
        <w:bottom w:val="none" w:sz="0" w:space="0" w:color="auto"/>
        <w:right w:val="none" w:sz="0" w:space="0" w:color="auto"/>
      </w:divBdr>
    </w:div>
    <w:div w:id="514272950">
      <w:bodyDiv w:val="1"/>
      <w:marLeft w:val="0"/>
      <w:marRight w:val="0"/>
      <w:marTop w:val="0"/>
      <w:marBottom w:val="0"/>
      <w:divBdr>
        <w:top w:val="none" w:sz="0" w:space="0" w:color="auto"/>
        <w:left w:val="none" w:sz="0" w:space="0" w:color="auto"/>
        <w:bottom w:val="none" w:sz="0" w:space="0" w:color="auto"/>
        <w:right w:val="none" w:sz="0" w:space="0" w:color="auto"/>
      </w:divBdr>
    </w:div>
    <w:div w:id="525758301">
      <w:bodyDiv w:val="1"/>
      <w:marLeft w:val="0"/>
      <w:marRight w:val="0"/>
      <w:marTop w:val="0"/>
      <w:marBottom w:val="0"/>
      <w:divBdr>
        <w:top w:val="none" w:sz="0" w:space="0" w:color="auto"/>
        <w:left w:val="none" w:sz="0" w:space="0" w:color="auto"/>
        <w:bottom w:val="none" w:sz="0" w:space="0" w:color="auto"/>
        <w:right w:val="none" w:sz="0" w:space="0" w:color="auto"/>
      </w:divBdr>
    </w:div>
    <w:div w:id="529995617">
      <w:bodyDiv w:val="1"/>
      <w:marLeft w:val="0"/>
      <w:marRight w:val="0"/>
      <w:marTop w:val="0"/>
      <w:marBottom w:val="0"/>
      <w:divBdr>
        <w:top w:val="none" w:sz="0" w:space="0" w:color="auto"/>
        <w:left w:val="none" w:sz="0" w:space="0" w:color="auto"/>
        <w:bottom w:val="none" w:sz="0" w:space="0" w:color="auto"/>
        <w:right w:val="none" w:sz="0" w:space="0" w:color="auto"/>
      </w:divBdr>
    </w:div>
    <w:div w:id="640772512">
      <w:bodyDiv w:val="1"/>
      <w:marLeft w:val="0"/>
      <w:marRight w:val="0"/>
      <w:marTop w:val="0"/>
      <w:marBottom w:val="0"/>
      <w:divBdr>
        <w:top w:val="none" w:sz="0" w:space="0" w:color="auto"/>
        <w:left w:val="none" w:sz="0" w:space="0" w:color="auto"/>
        <w:bottom w:val="none" w:sz="0" w:space="0" w:color="auto"/>
        <w:right w:val="none" w:sz="0" w:space="0" w:color="auto"/>
      </w:divBdr>
    </w:div>
    <w:div w:id="644507224">
      <w:bodyDiv w:val="1"/>
      <w:marLeft w:val="0"/>
      <w:marRight w:val="0"/>
      <w:marTop w:val="0"/>
      <w:marBottom w:val="0"/>
      <w:divBdr>
        <w:top w:val="none" w:sz="0" w:space="0" w:color="auto"/>
        <w:left w:val="none" w:sz="0" w:space="0" w:color="auto"/>
        <w:bottom w:val="none" w:sz="0" w:space="0" w:color="auto"/>
        <w:right w:val="none" w:sz="0" w:space="0" w:color="auto"/>
      </w:divBdr>
    </w:div>
    <w:div w:id="653485133">
      <w:bodyDiv w:val="1"/>
      <w:marLeft w:val="0"/>
      <w:marRight w:val="0"/>
      <w:marTop w:val="0"/>
      <w:marBottom w:val="0"/>
      <w:divBdr>
        <w:top w:val="none" w:sz="0" w:space="0" w:color="auto"/>
        <w:left w:val="none" w:sz="0" w:space="0" w:color="auto"/>
        <w:bottom w:val="none" w:sz="0" w:space="0" w:color="auto"/>
        <w:right w:val="none" w:sz="0" w:space="0" w:color="auto"/>
      </w:divBdr>
    </w:div>
    <w:div w:id="795441374">
      <w:bodyDiv w:val="1"/>
      <w:marLeft w:val="0"/>
      <w:marRight w:val="0"/>
      <w:marTop w:val="0"/>
      <w:marBottom w:val="0"/>
      <w:divBdr>
        <w:top w:val="none" w:sz="0" w:space="0" w:color="auto"/>
        <w:left w:val="none" w:sz="0" w:space="0" w:color="auto"/>
        <w:bottom w:val="none" w:sz="0" w:space="0" w:color="auto"/>
        <w:right w:val="none" w:sz="0" w:space="0" w:color="auto"/>
      </w:divBdr>
    </w:div>
    <w:div w:id="812676764">
      <w:bodyDiv w:val="1"/>
      <w:marLeft w:val="0"/>
      <w:marRight w:val="0"/>
      <w:marTop w:val="0"/>
      <w:marBottom w:val="0"/>
      <w:divBdr>
        <w:top w:val="none" w:sz="0" w:space="0" w:color="auto"/>
        <w:left w:val="none" w:sz="0" w:space="0" w:color="auto"/>
        <w:bottom w:val="none" w:sz="0" w:space="0" w:color="auto"/>
        <w:right w:val="none" w:sz="0" w:space="0" w:color="auto"/>
      </w:divBdr>
    </w:div>
    <w:div w:id="855584920">
      <w:bodyDiv w:val="1"/>
      <w:marLeft w:val="0"/>
      <w:marRight w:val="0"/>
      <w:marTop w:val="0"/>
      <w:marBottom w:val="0"/>
      <w:divBdr>
        <w:top w:val="none" w:sz="0" w:space="0" w:color="auto"/>
        <w:left w:val="none" w:sz="0" w:space="0" w:color="auto"/>
        <w:bottom w:val="none" w:sz="0" w:space="0" w:color="auto"/>
        <w:right w:val="none" w:sz="0" w:space="0" w:color="auto"/>
      </w:divBdr>
    </w:div>
    <w:div w:id="881017062">
      <w:bodyDiv w:val="1"/>
      <w:marLeft w:val="0"/>
      <w:marRight w:val="0"/>
      <w:marTop w:val="0"/>
      <w:marBottom w:val="0"/>
      <w:divBdr>
        <w:top w:val="none" w:sz="0" w:space="0" w:color="auto"/>
        <w:left w:val="none" w:sz="0" w:space="0" w:color="auto"/>
        <w:bottom w:val="none" w:sz="0" w:space="0" w:color="auto"/>
        <w:right w:val="none" w:sz="0" w:space="0" w:color="auto"/>
      </w:divBdr>
    </w:div>
    <w:div w:id="959453853">
      <w:bodyDiv w:val="1"/>
      <w:marLeft w:val="0"/>
      <w:marRight w:val="0"/>
      <w:marTop w:val="0"/>
      <w:marBottom w:val="0"/>
      <w:divBdr>
        <w:top w:val="none" w:sz="0" w:space="0" w:color="auto"/>
        <w:left w:val="none" w:sz="0" w:space="0" w:color="auto"/>
        <w:bottom w:val="none" w:sz="0" w:space="0" w:color="auto"/>
        <w:right w:val="none" w:sz="0" w:space="0" w:color="auto"/>
      </w:divBdr>
    </w:div>
    <w:div w:id="964384030">
      <w:bodyDiv w:val="1"/>
      <w:marLeft w:val="0"/>
      <w:marRight w:val="0"/>
      <w:marTop w:val="0"/>
      <w:marBottom w:val="0"/>
      <w:divBdr>
        <w:top w:val="none" w:sz="0" w:space="0" w:color="auto"/>
        <w:left w:val="none" w:sz="0" w:space="0" w:color="auto"/>
        <w:bottom w:val="none" w:sz="0" w:space="0" w:color="auto"/>
        <w:right w:val="none" w:sz="0" w:space="0" w:color="auto"/>
      </w:divBdr>
    </w:div>
    <w:div w:id="964656471">
      <w:bodyDiv w:val="1"/>
      <w:marLeft w:val="0"/>
      <w:marRight w:val="0"/>
      <w:marTop w:val="0"/>
      <w:marBottom w:val="0"/>
      <w:divBdr>
        <w:top w:val="none" w:sz="0" w:space="0" w:color="auto"/>
        <w:left w:val="none" w:sz="0" w:space="0" w:color="auto"/>
        <w:bottom w:val="none" w:sz="0" w:space="0" w:color="auto"/>
        <w:right w:val="none" w:sz="0" w:space="0" w:color="auto"/>
      </w:divBdr>
    </w:div>
    <w:div w:id="971399628">
      <w:bodyDiv w:val="1"/>
      <w:marLeft w:val="0"/>
      <w:marRight w:val="0"/>
      <w:marTop w:val="0"/>
      <w:marBottom w:val="0"/>
      <w:divBdr>
        <w:top w:val="none" w:sz="0" w:space="0" w:color="auto"/>
        <w:left w:val="none" w:sz="0" w:space="0" w:color="auto"/>
        <w:bottom w:val="none" w:sz="0" w:space="0" w:color="auto"/>
        <w:right w:val="none" w:sz="0" w:space="0" w:color="auto"/>
      </w:divBdr>
    </w:div>
    <w:div w:id="994525217">
      <w:bodyDiv w:val="1"/>
      <w:marLeft w:val="0"/>
      <w:marRight w:val="0"/>
      <w:marTop w:val="0"/>
      <w:marBottom w:val="0"/>
      <w:divBdr>
        <w:top w:val="none" w:sz="0" w:space="0" w:color="auto"/>
        <w:left w:val="none" w:sz="0" w:space="0" w:color="auto"/>
        <w:bottom w:val="none" w:sz="0" w:space="0" w:color="auto"/>
        <w:right w:val="none" w:sz="0" w:space="0" w:color="auto"/>
      </w:divBdr>
    </w:div>
    <w:div w:id="1095049903">
      <w:bodyDiv w:val="1"/>
      <w:marLeft w:val="0"/>
      <w:marRight w:val="0"/>
      <w:marTop w:val="0"/>
      <w:marBottom w:val="0"/>
      <w:divBdr>
        <w:top w:val="none" w:sz="0" w:space="0" w:color="auto"/>
        <w:left w:val="none" w:sz="0" w:space="0" w:color="auto"/>
        <w:bottom w:val="none" w:sz="0" w:space="0" w:color="auto"/>
        <w:right w:val="none" w:sz="0" w:space="0" w:color="auto"/>
      </w:divBdr>
    </w:div>
    <w:div w:id="1108507100">
      <w:bodyDiv w:val="1"/>
      <w:marLeft w:val="0"/>
      <w:marRight w:val="0"/>
      <w:marTop w:val="0"/>
      <w:marBottom w:val="0"/>
      <w:divBdr>
        <w:top w:val="none" w:sz="0" w:space="0" w:color="auto"/>
        <w:left w:val="none" w:sz="0" w:space="0" w:color="auto"/>
        <w:bottom w:val="none" w:sz="0" w:space="0" w:color="auto"/>
        <w:right w:val="none" w:sz="0" w:space="0" w:color="auto"/>
      </w:divBdr>
    </w:div>
    <w:div w:id="1370958693">
      <w:bodyDiv w:val="1"/>
      <w:marLeft w:val="0"/>
      <w:marRight w:val="0"/>
      <w:marTop w:val="0"/>
      <w:marBottom w:val="0"/>
      <w:divBdr>
        <w:top w:val="none" w:sz="0" w:space="0" w:color="auto"/>
        <w:left w:val="none" w:sz="0" w:space="0" w:color="auto"/>
        <w:bottom w:val="none" w:sz="0" w:space="0" w:color="auto"/>
        <w:right w:val="none" w:sz="0" w:space="0" w:color="auto"/>
      </w:divBdr>
    </w:div>
    <w:div w:id="1413703198">
      <w:bodyDiv w:val="1"/>
      <w:marLeft w:val="0"/>
      <w:marRight w:val="0"/>
      <w:marTop w:val="0"/>
      <w:marBottom w:val="0"/>
      <w:divBdr>
        <w:top w:val="none" w:sz="0" w:space="0" w:color="auto"/>
        <w:left w:val="none" w:sz="0" w:space="0" w:color="auto"/>
        <w:bottom w:val="none" w:sz="0" w:space="0" w:color="auto"/>
        <w:right w:val="none" w:sz="0" w:space="0" w:color="auto"/>
      </w:divBdr>
    </w:div>
    <w:div w:id="1446341135">
      <w:bodyDiv w:val="1"/>
      <w:marLeft w:val="0"/>
      <w:marRight w:val="0"/>
      <w:marTop w:val="0"/>
      <w:marBottom w:val="0"/>
      <w:divBdr>
        <w:top w:val="none" w:sz="0" w:space="0" w:color="auto"/>
        <w:left w:val="none" w:sz="0" w:space="0" w:color="auto"/>
        <w:bottom w:val="none" w:sz="0" w:space="0" w:color="auto"/>
        <w:right w:val="none" w:sz="0" w:space="0" w:color="auto"/>
      </w:divBdr>
    </w:div>
    <w:div w:id="1537766946">
      <w:bodyDiv w:val="1"/>
      <w:marLeft w:val="0"/>
      <w:marRight w:val="0"/>
      <w:marTop w:val="0"/>
      <w:marBottom w:val="0"/>
      <w:divBdr>
        <w:top w:val="none" w:sz="0" w:space="0" w:color="auto"/>
        <w:left w:val="none" w:sz="0" w:space="0" w:color="auto"/>
        <w:bottom w:val="none" w:sz="0" w:space="0" w:color="auto"/>
        <w:right w:val="none" w:sz="0" w:space="0" w:color="auto"/>
      </w:divBdr>
    </w:div>
    <w:div w:id="1545602368">
      <w:bodyDiv w:val="1"/>
      <w:marLeft w:val="0"/>
      <w:marRight w:val="0"/>
      <w:marTop w:val="0"/>
      <w:marBottom w:val="0"/>
      <w:divBdr>
        <w:top w:val="none" w:sz="0" w:space="0" w:color="auto"/>
        <w:left w:val="none" w:sz="0" w:space="0" w:color="auto"/>
        <w:bottom w:val="none" w:sz="0" w:space="0" w:color="auto"/>
        <w:right w:val="none" w:sz="0" w:space="0" w:color="auto"/>
      </w:divBdr>
    </w:div>
    <w:div w:id="1554345692">
      <w:bodyDiv w:val="1"/>
      <w:marLeft w:val="0"/>
      <w:marRight w:val="0"/>
      <w:marTop w:val="0"/>
      <w:marBottom w:val="0"/>
      <w:divBdr>
        <w:top w:val="none" w:sz="0" w:space="0" w:color="auto"/>
        <w:left w:val="none" w:sz="0" w:space="0" w:color="auto"/>
        <w:bottom w:val="none" w:sz="0" w:space="0" w:color="auto"/>
        <w:right w:val="none" w:sz="0" w:space="0" w:color="auto"/>
      </w:divBdr>
    </w:div>
    <w:div w:id="1558853778">
      <w:bodyDiv w:val="1"/>
      <w:marLeft w:val="0"/>
      <w:marRight w:val="0"/>
      <w:marTop w:val="0"/>
      <w:marBottom w:val="0"/>
      <w:divBdr>
        <w:top w:val="none" w:sz="0" w:space="0" w:color="auto"/>
        <w:left w:val="none" w:sz="0" w:space="0" w:color="auto"/>
        <w:bottom w:val="none" w:sz="0" w:space="0" w:color="auto"/>
        <w:right w:val="none" w:sz="0" w:space="0" w:color="auto"/>
      </w:divBdr>
    </w:div>
    <w:div w:id="1570386829">
      <w:bodyDiv w:val="1"/>
      <w:marLeft w:val="0"/>
      <w:marRight w:val="0"/>
      <w:marTop w:val="0"/>
      <w:marBottom w:val="0"/>
      <w:divBdr>
        <w:top w:val="none" w:sz="0" w:space="0" w:color="auto"/>
        <w:left w:val="none" w:sz="0" w:space="0" w:color="auto"/>
        <w:bottom w:val="none" w:sz="0" w:space="0" w:color="auto"/>
        <w:right w:val="none" w:sz="0" w:space="0" w:color="auto"/>
      </w:divBdr>
    </w:div>
    <w:div w:id="1609048114">
      <w:bodyDiv w:val="1"/>
      <w:marLeft w:val="0"/>
      <w:marRight w:val="0"/>
      <w:marTop w:val="0"/>
      <w:marBottom w:val="0"/>
      <w:divBdr>
        <w:top w:val="none" w:sz="0" w:space="0" w:color="auto"/>
        <w:left w:val="none" w:sz="0" w:space="0" w:color="auto"/>
        <w:bottom w:val="none" w:sz="0" w:space="0" w:color="auto"/>
        <w:right w:val="none" w:sz="0" w:space="0" w:color="auto"/>
      </w:divBdr>
    </w:div>
    <w:div w:id="1763720572">
      <w:bodyDiv w:val="1"/>
      <w:marLeft w:val="0"/>
      <w:marRight w:val="0"/>
      <w:marTop w:val="0"/>
      <w:marBottom w:val="0"/>
      <w:divBdr>
        <w:top w:val="none" w:sz="0" w:space="0" w:color="auto"/>
        <w:left w:val="none" w:sz="0" w:space="0" w:color="auto"/>
        <w:bottom w:val="none" w:sz="0" w:space="0" w:color="auto"/>
        <w:right w:val="none" w:sz="0" w:space="0" w:color="auto"/>
      </w:divBdr>
    </w:div>
    <w:div w:id="1764184873">
      <w:bodyDiv w:val="1"/>
      <w:marLeft w:val="0"/>
      <w:marRight w:val="0"/>
      <w:marTop w:val="0"/>
      <w:marBottom w:val="0"/>
      <w:divBdr>
        <w:top w:val="none" w:sz="0" w:space="0" w:color="auto"/>
        <w:left w:val="none" w:sz="0" w:space="0" w:color="auto"/>
        <w:bottom w:val="none" w:sz="0" w:space="0" w:color="auto"/>
        <w:right w:val="none" w:sz="0" w:space="0" w:color="auto"/>
      </w:divBdr>
    </w:div>
    <w:div w:id="1811285816">
      <w:bodyDiv w:val="1"/>
      <w:marLeft w:val="0"/>
      <w:marRight w:val="0"/>
      <w:marTop w:val="0"/>
      <w:marBottom w:val="0"/>
      <w:divBdr>
        <w:top w:val="none" w:sz="0" w:space="0" w:color="auto"/>
        <w:left w:val="none" w:sz="0" w:space="0" w:color="auto"/>
        <w:bottom w:val="none" w:sz="0" w:space="0" w:color="auto"/>
        <w:right w:val="none" w:sz="0" w:space="0" w:color="auto"/>
      </w:divBdr>
    </w:div>
    <w:div w:id="1819808717">
      <w:bodyDiv w:val="1"/>
      <w:marLeft w:val="0"/>
      <w:marRight w:val="0"/>
      <w:marTop w:val="0"/>
      <w:marBottom w:val="0"/>
      <w:divBdr>
        <w:top w:val="none" w:sz="0" w:space="0" w:color="auto"/>
        <w:left w:val="none" w:sz="0" w:space="0" w:color="auto"/>
        <w:bottom w:val="none" w:sz="0" w:space="0" w:color="auto"/>
        <w:right w:val="none" w:sz="0" w:space="0" w:color="auto"/>
      </w:divBdr>
    </w:div>
    <w:div w:id="1882211080">
      <w:bodyDiv w:val="1"/>
      <w:marLeft w:val="0"/>
      <w:marRight w:val="0"/>
      <w:marTop w:val="0"/>
      <w:marBottom w:val="0"/>
      <w:divBdr>
        <w:top w:val="none" w:sz="0" w:space="0" w:color="auto"/>
        <w:left w:val="none" w:sz="0" w:space="0" w:color="auto"/>
        <w:bottom w:val="none" w:sz="0" w:space="0" w:color="auto"/>
        <w:right w:val="none" w:sz="0" w:space="0" w:color="auto"/>
      </w:divBdr>
    </w:div>
    <w:div w:id="1911651705">
      <w:bodyDiv w:val="1"/>
      <w:marLeft w:val="0"/>
      <w:marRight w:val="0"/>
      <w:marTop w:val="0"/>
      <w:marBottom w:val="0"/>
      <w:divBdr>
        <w:top w:val="none" w:sz="0" w:space="0" w:color="auto"/>
        <w:left w:val="none" w:sz="0" w:space="0" w:color="auto"/>
        <w:bottom w:val="none" w:sz="0" w:space="0" w:color="auto"/>
        <w:right w:val="none" w:sz="0" w:space="0" w:color="auto"/>
      </w:divBdr>
    </w:div>
    <w:div w:id="1993410663">
      <w:bodyDiv w:val="1"/>
      <w:marLeft w:val="0"/>
      <w:marRight w:val="0"/>
      <w:marTop w:val="0"/>
      <w:marBottom w:val="0"/>
      <w:divBdr>
        <w:top w:val="none" w:sz="0" w:space="0" w:color="auto"/>
        <w:left w:val="none" w:sz="0" w:space="0" w:color="auto"/>
        <w:bottom w:val="none" w:sz="0" w:space="0" w:color="auto"/>
        <w:right w:val="none" w:sz="0" w:space="0" w:color="auto"/>
      </w:divBdr>
    </w:div>
    <w:div w:id="2040008405">
      <w:bodyDiv w:val="1"/>
      <w:marLeft w:val="0"/>
      <w:marRight w:val="0"/>
      <w:marTop w:val="0"/>
      <w:marBottom w:val="0"/>
      <w:divBdr>
        <w:top w:val="none" w:sz="0" w:space="0" w:color="auto"/>
        <w:left w:val="none" w:sz="0" w:space="0" w:color="auto"/>
        <w:bottom w:val="none" w:sz="0" w:space="0" w:color="auto"/>
        <w:right w:val="none" w:sz="0" w:space="0" w:color="auto"/>
      </w:divBdr>
    </w:div>
    <w:div w:id="2049335389">
      <w:bodyDiv w:val="1"/>
      <w:marLeft w:val="0"/>
      <w:marRight w:val="0"/>
      <w:marTop w:val="0"/>
      <w:marBottom w:val="0"/>
      <w:divBdr>
        <w:top w:val="none" w:sz="0" w:space="0" w:color="auto"/>
        <w:left w:val="none" w:sz="0" w:space="0" w:color="auto"/>
        <w:bottom w:val="none" w:sz="0" w:space="0" w:color="auto"/>
        <w:right w:val="none" w:sz="0" w:space="0" w:color="auto"/>
      </w:divBdr>
    </w:div>
    <w:div w:id="2054957545">
      <w:bodyDiv w:val="1"/>
      <w:marLeft w:val="0"/>
      <w:marRight w:val="0"/>
      <w:marTop w:val="0"/>
      <w:marBottom w:val="0"/>
      <w:divBdr>
        <w:top w:val="none" w:sz="0" w:space="0" w:color="auto"/>
        <w:left w:val="none" w:sz="0" w:space="0" w:color="auto"/>
        <w:bottom w:val="none" w:sz="0" w:space="0" w:color="auto"/>
        <w:right w:val="none" w:sz="0" w:space="0" w:color="auto"/>
      </w:divBdr>
    </w:div>
    <w:div w:id="2060475197">
      <w:bodyDiv w:val="1"/>
      <w:marLeft w:val="0"/>
      <w:marRight w:val="0"/>
      <w:marTop w:val="0"/>
      <w:marBottom w:val="0"/>
      <w:divBdr>
        <w:top w:val="none" w:sz="0" w:space="0" w:color="auto"/>
        <w:left w:val="none" w:sz="0" w:space="0" w:color="auto"/>
        <w:bottom w:val="none" w:sz="0" w:space="0" w:color="auto"/>
        <w:right w:val="none" w:sz="0" w:space="0" w:color="auto"/>
      </w:divBdr>
    </w:div>
    <w:div w:id="2090348691">
      <w:bodyDiv w:val="1"/>
      <w:marLeft w:val="0"/>
      <w:marRight w:val="0"/>
      <w:marTop w:val="0"/>
      <w:marBottom w:val="0"/>
      <w:divBdr>
        <w:top w:val="none" w:sz="0" w:space="0" w:color="auto"/>
        <w:left w:val="none" w:sz="0" w:space="0" w:color="auto"/>
        <w:bottom w:val="none" w:sz="0" w:space="0" w:color="auto"/>
        <w:right w:val="none" w:sz="0" w:space="0" w:color="auto"/>
      </w:divBdr>
    </w:div>
    <w:div w:id="2131776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melekit-if.uwks.ac.id/index.php/melekit/article/view/397"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ewadirect.com/proceedings/ace/article/view/231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irjaeh.com/index.php/journal/article/view/4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ww.clausiuspress.com/article/16961.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arxiv.org/abs/2108.06274"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ace.ewapub.com/article/view/1767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jart.icat.unam.mx/index.php/jart/article/view/2578" TargetMode="External"/><Relationship Id="rId35" Type="http://schemas.openxmlformats.org/officeDocument/2006/relationships/hyperlink" Target="https://www.sciencedirect.com/science/article/pii/S0956053X2400656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3799</Words>
  <Characters>21656</Characters>
  <Application>Microsoft Office Word</Application>
  <DocSecurity>0</DocSecurity>
  <Lines>180</Lines>
  <Paragraphs>50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Kiên Nguyễn Trung</dc:creator>
  <cp:lastModifiedBy>Việt Anh Vũ</cp:lastModifiedBy>
  <cp:revision>2</cp:revision>
  <dcterms:created xsi:type="dcterms:W3CDTF">2026-03-18T09:36:00Z</dcterms:created>
  <dcterms:modified xsi:type="dcterms:W3CDTF">2026-03-18T09:36:00Z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5C3CE48D2709438689429DBE2D122A5B_11</vt:lpwstr>
  </property>
</Properties>
</file>